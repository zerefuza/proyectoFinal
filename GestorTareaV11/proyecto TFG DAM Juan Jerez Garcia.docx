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media/image5.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ectPr>
          <w:headerReference r:id="rId7" w:type="first"/>
          <w:footerReference r:id="rId10" w:type="first"/>
          <w:headerReference r:id="rId5" w:type="default"/>
          <w:footerReference r:id="rId8" w:type="default"/>
          <w:headerReference r:id="rId6" w:type="even"/>
          <w:footerReference r:id="rId9" w:type="even"/>
          <w:pgSz w:w="11906" w:h="16838"/>
          <w:pgMar w:top="1417" w:right="1983" w:bottom="1417" w:left="1701" w:header="708" w:footer="708" w:gutter="0"/>
          <w:pgNumType w:start="1"/>
          <w:cols w:space="720" w:num="1"/>
          <w:titlePg/>
        </w:sectPr>
      </w:pPr>
      <w:r>
        <w:pict>
          <v:shape id="_x0000_s1033" o:spid="_x0000_s1033" o:spt="75" type="#_x0000_t75" style="position:absolute;left:0pt;height:0pt;width:0pt;mso-position-horizontal:left;mso-position-horizontal-relative:page;mso-position-vertical:top;mso-position-vertical-relative:page;z-index:-251656192;mso-width-relative:page;mso-height-relative:page;" filled="f" o:preferrelative="t" stroked="f" coordsize="21600,21600">
            <v:path/>
            <v:fill on="f" focussize="0,0"/>
            <v:stroke on="f"/>
            <v:imagedata r:id="rId12" o:title="未标题-1"/>
            <o:lock v:ext="edit" grouping="f" rotation="f" text="f" aspectratio="t"/>
          </v:shape>
        </w:pict>
      </w:r>
      <w:r>
        <mc:AlternateContent>
          <mc:Choice Requires="wps">
            <w:drawing>
              <wp:anchor distT="0" distB="0" distL="114300" distR="114300" simplePos="0" relativeHeight="251659264" behindDoc="0" locked="0" layoutInCell="1" allowOverlap="1">
                <wp:simplePos x="0" y="0"/>
                <wp:positionH relativeFrom="column">
                  <wp:posOffset>165100</wp:posOffset>
                </wp:positionH>
                <wp:positionV relativeFrom="paragraph">
                  <wp:posOffset>4927600</wp:posOffset>
                </wp:positionV>
                <wp:extent cx="5709920" cy="1685925"/>
                <wp:effectExtent l="0" t="0" r="0" b="0"/>
                <wp:wrapNone/>
                <wp:docPr id="2" name="Rectángulo 2"/>
                <wp:cNvGraphicFramePr/>
                <a:graphic xmlns:a="http://schemas.openxmlformats.org/drawingml/2006/main">
                  <a:graphicData uri="http://schemas.microsoft.com/office/word/2010/wordprocessingShape">
                    <wps:wsp>
                      <wps:cNvSpPr/>
                      <wps:spPr>
                        <a:xfrm>
                          <a:off x="2495803" y="2941800"/>
                          <a:ext cx="5700395" cy="1676400"/>
                        </a:xfrm>
                        <a:prstGeom prst="rect">
                          <a:avLst/>
                        </a:prstGeom>
                        <a:solidFill>
                          <a:srgbClr val="FFFFFF"/>
                        </a:solidFill>
                        <a:ln>
                          <a:noFill/>
                        </a:ln>
                      </wps:spPr>
                      <wps:txbx>
                        <w:txbxContent>
                          <w:p>
                            <w:pPr>
                              <w:spacing w:before="0" w:after="0" w:line="240" w:lineRule="auto"/>
                              <w:ind w:left="0" w:right="0" w:firstLine="0"/>
                              <w:jc w:val="left"/>
                            </w:pPr>
                            <w:r>
                              <w:rPr>
                                <w:rFonts w:ascii="Times New Roman" w:hAnsi="Times New Roman" w:eastAsia="Times New Roman" w:cs="Times New Roman"/>
                                <w:b w:val="0"/>
                                <w:i w:val="0"/>
                                <w:smallCaps w:val="0"/>
                                <w:strike w:val="0"/>
                                <w:color w:val="000000"/>
                                <w:sz w:val="84"/>
                                <w:vertAlign w:val="baseline"/>
                              </w:rPr>
                              <w:t>Gestor de tareas</w:t>
                            </w:r>
                          </w:p>
                        </w:txbxContent>
                      </wps:txbx>
                      <wps:bodyPr spcFirstLastPara="1" wrap="square" lIns="88900" tIns="38100" rIns="88900" bIns="38100" anchor="t" anchorCtr="0">
                        <a:noAutofit/>
                      </wps:bodyPr>
                    </wps:wsp>
                  </a:graphicData>
                </a:graphic>
              </wp:anchor>
            </w:drawing>
          </mc:Choice>
          <mc:Fallback>
            <w:pict>
              <v:rect id="_x0000_s1026" o:spid="_x0000_s1026" o:spt="1" style="position:absolute;left:0pt;margin-left:13pt;margin-top:388pt;height:132.75pt;width:449.6pt;z-index:251659264;mso-width-relative:page;mso-height-relative:page;" fillcolor="#FFFFFF" filled="t" stroked="f" coordsize="21600,21600" o:gfxdata="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Bk3G7e2QAAAAsBAAAPAAAAAAAAAAEAIAAAACIAAABkcnMvZG93&#10;bnJldi54bWxQSwECFAAUAAAACACHTuJAx9wKp/8BAAD6AwAADgAAAAAAAAABACAAAAAoAQAAZHJz&#10;L2Uyb0RvYy54bWxQSwUGAAAAAAYABgBZAQAAmQUAAAAA&#10;">
                <v:fill on="t" focussize="0,0"/>
                <v:stroke on="f"/>
                <v:imagedata o:title=""/>
                <o:lock v:ext="edit" aspectratio="f"/>
                <v:textbox inset="7pt,3pt,7pt,3pt">
                  <w:txbxContent>
                    <w:p>
                      <w:pPr>
                        <w:spacing w:before="0" w:after="0" w:line="240" w:lineRule="auto"/>
                        <w:ind w:left="0" w:right="0" w:firstLine="0"/>
                        <w:jc w:val="left"/>
                      </w:pPr>
                      <w:r>
                        <w:rPr>
                          <w:rFonts w:ascii="Times New Roman" w:hAnsi="Times New Roman" w:eastAsia="Times New Roman" w:cs="Times New Roman"/>
                          <w:b w:val="0"/>
                          <w:i w:val="0"/>
                          <w:smallCaps w:val="0"/>
                          <w:strike w:val="0"/>
                          <w:color w:val="000000"/>
                          <w:sz w:val="84"/>
                          <w:vertAlign w:val="baseline"/>
                        </w:rPr>
                        <w:t>Gestor de tareas</w:t>
                      </w:r>
                    </w:p>
                  </w:txbxContent>
                </v:textbox>
              </v:rect>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2806700</wp:posOffset>
                </wp:positionH>
                <wp:positionV relativeFrom="paragraph">
                  <wp:posOffset>7213600</wp:posOffset>
                </wp:positionV>
                <wp:extent cx="2658745" cy="565785"/>
                <wp:effectExtent l="0" t="0" r="0" b="0"/>
                <wp:wrapNone/>
                <wp:docPr id="3" name="Rectángulo 3"/>
                <wp:cNvGraphicFramePr/>
                <a:graphic xmlns:a="http://schemas.openxmlformats.org/drawingml/2006/main">
                  <a:graphicData uri="http://schemas.microsoft.com/office/word/2010/wordprocessingShape">
                    <wps:wsp>
                      <wps:cNvSpPr/>
                      <wps:spPr>
                        <a:xfrm>
                          <a:off x="4021390" y="3501870"/>
                          <a:ext cx="2649220" cy="556260"/>
                        </a:xfrm>
                        <a:prstGeom prst="rect">
                          <a:avLst/>
                        </a:prstGeom>
                        <a:noFill/>
                        <a:ln>
                          <a:noFill/>
                        </a:ln>
                      </wps:spPr>
                      <wps:txbx>
                        <w:txbxContent>
                          <w:p>
                            <w:pPr>
                              <w:spacing w:before="120" w:after="120" w:line="360" w:lineRule="auto"/>
                              <w:ind w:left="0" w:right="0" w:firstLine="0"/>
                              <w:jc w:val="both"/>
                            </w:pPr>
                            <w:r>
                              <w:rPr>
                                <w:rFonts w:ascii="Times New Roman" w:hAnsi="Times New Roman" w:eastAsia="Times New Roman" w:cs="Times New Roman"/>
                                <w:b w:val="0"/>
                                <w:i w:val="0"/>
                                <w:smallCaps w:val="0"/>
                                <w:strike w:val="0"/>
                                <w:color w:val="000000"/>
                                <w:sz w:val="24"/>
                                <w:vertAlign w:val="baseline"/>
                              </w:rPr>
                              <w:t>Juan Jerez Garcia</w:t>
                            </w:r>
                          </w:p>
                        </w:txbxContent>
                      </wps:txbx>
                      <wps:bodyPr spcFirstLastPara="1" wrap="square" lIns="88900" tIns="38100" rIns="88900" bIns="38100" anchor="b" anchorCtr="0">
                        <a:noAutofit/>
                      </wps:bodyPr>
                    </wps:wsp>
                  </a:graphicData>
                </a:graphic>
              </wp:anchor>
            </w:drawing>
          </mc:Choice>
          <mc:Fallback>
            <w:pict>
              <v:rect id="_x0000_s1026" o:spid="_x0000_s1026" o:spt="1" style="position:absolute;left:0pt;margin-left:221pt;margin-top:568pt;height:44.55pt;width:209.35pt;z-index:251659264;v-text-anchor:bottom;mso-width-relative:page;mso-height-relative:page;" filled="f" stroked="f" coordsize="21600,21600" o:gfxdata="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XosK9toAAAANAQAADwAAAAAAAAABACAAAAAiAAAAZHJzL2Rvd25yZXYueG1sUEsBAhQAFAAAAAgA&#10;h07iQIRAWUrqAQAA0AMAAA4AAAAAAAAAAQAgAAAAKQEAAGRycy9lMm9Eb2MueG1sUEsFBgAAAAAG&#10;AAYAWQEAAIUFAAAAAA==&#10;">
                <v:fill on="f" focussize="0,0"/>
                <v:stroke on="f"/>
                <v:imagedata o:title=""/>
                <o:lock v:ext="edit" aspectratio="f"/>
                <v:textbox inset="7pt,3pt,7pt,3pt">
                  <w:txbxContent>
                    <w:p>
                      <w:pPr>
                        <w:spacing w:before="120" w:after="120" w:line="360" w:lineRule="auto"/>
                        <w:ind w:left="0" w:right="0" w:firstLine="0"/>
                        <w:jc w:val="both"/>
                      </w:pPr>
                      <w:r>
                        <w:rPr>
                          <w:rFonts w:ascii="Times New Roman" w:hAnsi="Times New Roman" w:eastAsia="Times New Roman" w:cs="Times New Roman"/>
                          <w:b w:val="0"/>
                          <w:i w:val="0"/>
                          <w:smallCaps w:val="0"/>
                          <w:strike w:val="0"/>
                          <w:color w:val="000000"/>
                          <w:sz w:val="24"/>
                          <w:vertAlign w:val="baseline"/>
                        </w:rPr>
                        <w:t>Juan Jerez Garcia</w:t>
                      </w:r>
                    </w:p>
                  </w:txbxContent>
                </v:textbox>
              </v:rect>
            </w:pict>
          </mc:Fallback>
        </mc:AlternateContent>
      </w:r>
    </w:p>
    <w:p>
      <w:pPr>
        <w:spacing w:before="0" w:after="200" w:line="276" w:lineRule="auto"/>
        <w:ind w:firstLine="0"/>
        <w:jc w:val="left"/>
      </w:pPr>
    </w:p>
    <w:p>
      <w:pPr>
        <w:spacing w:before="0" w:after="200" w:line="276" w:lineRule="auto"/>
        <w:ind w:firstLine="0"/>
        <w:jc w:val="left"/>
        <w:rPr>
          <w:b/>
          <w:sz w:val="36"/>
          <w:szCs w:val="36"/>
        </w:rPr>
      </w:pPr>
      <w:r>
        <w:rPr>
          <w:b/>
          <w:sz w:val="36"/>
          <w:szCs w:val="36"/>
          <w:rtl w:val="0"/>
        </w:rPr>
        <w:t>Índice</w:t>
      </w:r>
    </w:p>
    <w:p>
      <w:pPr>
        <w:spacing w:before="0" w:after="200" w:line="276" w:lineRule="auto"/>
        <w:ind w:firstLine="0"/>
        <w:jc w:val="left"/>
      </w:pPr>
      <w:r>
        <w:rPr>
          <w:rtl w:val="0"/>
        </w:rPr>
        <w:t>1.- Capítulo 1: Introducción</w:t>
      </w:r>
    </w:p>
    <w:p>
      <w:pPr>
        <w:spacing w:before="0" w:after="200" w:line="276" w:lineRule="auto"/>
        <w:ind w:left="720" w:firstLine="0"/>
        <w:jc w:val="left"/>
      </w:pPr>
      <w:r>
        <w:rPr>
          <w:rtl w:val="0"/>
        </w:rPr>
        <w:t>1.1.- …………</w:t>
      </w:r>
    </w:p>
    <w:p>
      <w:pPr>
        <w:rPr>
          <w:u w:val="single"/>
        </w:rPr>
      </w:pPr>
      <w:r>
        <w:br w:type="page"/>
      </w:r>
    </w:p>
    <w:p>
      <w:pPr>
        <w:spacing w:before="0" w:after="200" w:line="276" w:lineRule="auto"/>
        <w:ind w:firstLine="0"/>
        <w:jc w:val="left"/>
        <w:rPr>
          <w:u w:val="single"/>
        </w:rPr>
      </w:pPr>
    </w:p>
    <w:p>
      <w:pPr>
        <w:spacing w:before="0" w:after="200" w:line="276" w:lineRule="auto"/>
        <w:ind w:firstLine="0"/>
        <w:jc w:val="left"/>
      </w:pPr>
    </w:p>
    <w:p/>
    <w:p/>
    <w:p/>
    <w:p/>
    <w:p/>
    <w:p/>
    <w:p/>
    <w:p/>
    <w:p>
      <w:pPr>
        <w:tabs>
          <w:tab w:val="left" w:pos="8505"/>
        </w:tabs>
        <w:ind w:firstLine="0"/>
        <w:rPr>
          <w:u w:val="single"/>
        </w:rPr>
      </w:pPr>
    </w:p>
    <w:p>
      <w:pPr>
        <w:tabs>
          <w:tab w:val="left" w:pos="8505"/>
        </w:tabs>
        <w:ind w:firstLine="0"/>
        <w:rPr>
          <w:u w:val="single"/>
        </w:rPr>
      </w:pPr>
    </w:p>
    <w:p>
      <w:pPr>
        <w:ind w:firstLine="0"/>
        <w:jc w:val="left"/>
        <w:rPr>
          <w:b/>
          <w:smallCaps/>
          <w:sz w:val="52"/>
          <w:szCs w:val="52"/>
        </w:rPr>
      </w:pPr>
      <w:r>
        <w:rPr>
          <w:smallCaps/>
          <w:sz w:val="36"/>
          <w:szCs w:val="36"/>
          <w:rtl w:val="0"/>
        </w:rPr>
        <w:t xml:space="preserve">Capítulo </w:t>
      </w:r>
      <w:r>
        <w:rPr>
          <w:b/>
          <w:smallCaps/>
          <w:sz w:val="36"/>
          <w:szCs w:val="36"/>
          <w:rtl w:val="0"/>
        </w:rPr>
        <w:t>1</w:t>
      </w:r>
      <w:r>
        <w:rPr>
          <w:b w:val="0"/>
          <w:smallCaps/>
          <w:sz w:val="36"/>
          <w:szCs w:val="36"/>
          <w:rtl w:val="0"/>
        </w:rPr>
        <w:t>:</w:t>
      </w:r>
      <w:r>
        <w:rPr>
          <w:b/>
          <w:smallCaps/>
          <w:sz w:val="36"/>
          <w:szCs w:val="36"/>
          <w:rtl w:val="0"/>
        </w:rPr>
        <w:t xml:space="preserve"> Introducción</w:t>
      </w:r>
    </w:p>
    <w:p>
      <w:pPr>
        <w:tabs>
          <w:tab w:val="left" w:pos="8505"/>
        </w:tabs>
        <w:ind w:firstLine="0"/>
        <w:rPr>
          <w:u w:val="single"/>
        </w:rPr>
      </w:pPr>
      <w:r>
        <w:rPr>
          <w:u w:val="single"/>
          <w:rtl w:val="0"/>
        </w:rPr>
        <w:tab/>
      </w:r>
    </w:p>
    <w:p>
      <w:pPr>
        <w:spacing w:before="0" w:after="200" w:line="276" w:lineRule="auto"/>
        <w:ind w:firstLine="0"/>
        <w:jc w:val="left"/>
        <w:rPr>
          <w:u w:val="single"/>
        </w:rPr>
      </w:pPr>
      <w:r>
        <w:br w:type="page"/>
      </w:r>
    </w:p>
    <w:p>
      <w:pPr>
        <w:pStyle w:val="3"/>
        <w:keepLines/>
        <w:numPr>
          <w:ilvl w:val="0"/>
          <w:numId w:val="1"/>
        </w:numPr>
        <w:spacing w:before="480" w:after="0" w:line="360" w:lineRule="auto"/>
        <w:ind w:left="0" w:firstLine="0"/>
        <w:jc w:val="both"/>
      </w:pPr>
      <w:r>
        <w:rPr>
          <w:rtl w:val="0"/>
        </w:rPr>
        <w:t>Introducción del proyecto</w:t>
      </w:r>
    </w:p>
    <w:p>
      <w:pPr>
        <w:ind w:left="720" w:firstLine="0"/>
        <w:jc w:val="both"/>
      </w:pPr>
      <w:r>
        <w:rPr>
          <w:rtl w:val="0"/>
        </w:rPr>
        <w:t>En la actualidad, la gestión eficiente del tiempo y las tareas es esencial tanto en el ámbito personal como profesional. Las herramientas digitales han surgido como soluciones efectivas para ayudar a las personas a organizar sus actividades diarias, mejorar su productividad y asegurarse de cumplir con sus compromisos. El propósito de este proyecto es desarrollar una aplicación de gestor de tareas para dispositivos Android utilizando Kotlin y Jetpack Compose, con soporte de backend mediante Firebase. Esta aplicación permitirá a los usuarios registrar y gestionar sus tareas de manera intuitiva y eficiente.</w:t>
      </w:r>
    </w:p>
    <w:p>
      <w:pPr>
        <w:ind w:left="720" w:firstLine="0"/>
        <w:jc w:val="both"/>
      </w:pPr>
    </w:p>
    <w:p>
      <w:pPr>
        <w:ind w:left="720" w:firstLine="0"/>
        <w:jc w:val="both"/>
      </w:pPr>
      <w:r>
        <w:rPr>
          <w:rtl w:val="0"/>
        </w:rPr>
        <w:t>La necesidad de este proyecto surge del creciente número de usuarios que requieren herramientas tecnológicas para organizar sus vidas en un entorno cada vez más digitalizado. Con características como la creación, edición y eliminación de tareas, notificaciones en segundo plano y visualización de tareas en un calendario, esta aplicación está diseñada para mejorar la productividad del usuario. Las ventajas de utilizar esta aplicación incluyen una mayor organización personal, reducción del estrés asociado con la gestión de tareas múltiples y la capacidad de planificar y seguir el progreso de las actividades de manera más efectiva.</w:t>
      </w:r>
    </w:p>
    <w:p>
      <w:pPr>
        <w:pStyle w:val="3"/>
        <w:keepLines/>
        <w:numPr>
          <w:ilvl w:val="0"/>
          <w:numId w:val="1"/>
        </w:numPr>
        <w:spacing w:before="480" w:after="0" w:line="360" w:lineRule="auto"/>
        <w:ind w:left="0" w:firstLine="0"/>
        <w:jc w:val="both"/>
      </w:pPr>
      <w:r>
        <w:rPr>
          <w:rtl w:val="0"/>
        </w:rPr>
        <w:t>Propósito</w:t>
      </w:r>
    </w:p>
    <w:p>
      <w:pPr>
        <w:ind w:left="720" w:firstLine="0"/>
        <w:jc w:val="both"/>
      </w:pPr>
      <w:r>
        <w:rPr>
          <w:rtl w:val="0"/>
        </w:rPr>
        <w:t>El propósito del proyecto es desarrollar una aplicación móvil que ofrezca las siguientes características:</w:t>
      </w:r>
    </w:p>
    <w:p>
      <w:pPr>
        <w:numPr>
          <w:ilvl w:val="0"/>
          <w:numId w:val="2"/>
        </w:numPr>
        <w:ind w:left="1260" w:hanging="420"/>
        <w:jc w:val="both"/>
      </w:pPr>
      <w:r>
        <w:rPr>
          <w:rtl w:val="0"/>
        </w:rPr>
        <w:t>Registro y autenticación de usuarios.</w:t>
      </w:r>
    </w:p>
    <w:p>
      <w:pPr>
        <w:numPr>
          <w:ilvl w:val="0"/>
          <w:numId w:val="2"/>
        </w:numPr>
        <w:ind w:left="1260" w:hanging="420"/>
        <w:jc w:val="both"/>
      </w:pPr>
      <w:r>
        <w:rPr>
          <w:rtl w:val="0"/>
        </w:rPr>
        <w:t>Creación, edición y eliminación de tareas.</w:t>
      </w:r>
    </w:p>
    <w:p>
      <w:pPr>
        <w:numPr>
          <w:ilvl w:val="0"/>
          <w:numId w:val="2"/>
        </w:numPr>
        <w:ind w:left="1260" w:hanging="420"/>
        <w:jc w:val="both"/>
      </w:pPr>
      <w:r>
        <w:rPr>
          <w:rtl w:val="0"/>
        </w:rPr>
        <w:t>Visualización de tareas en un calendario.</w:t>
      </w:r>
    </w:p>
    <w:p>
      <w:pPr>
        <w:numPr>
          <w:ilvl w:val="0"/>
          <w:numId w:val="2"/>
        </w:numPr>
        <w:ind w:left="1260" w:hanging="420"/>
        <w:jc w:val="both"/>
      </w:pPr>
      <w:r>
        <w:rPr>
          <w:rtl w:val="0"/>
        </w:rPr>
        <w:t>Notificaciones en segundo plano para recordar tareas pendientes.</w:t>
      </w:r>
    </w:p>
    <w:p>
      <w:pPr>
        <w:numPr>
          <w:ilvl w:val="0"/>
          <w:numId w:val="2"/>
        </w:numPr>
        <w:ind w:left="1260" w:hanging="420"/>
        <w:jc w:val="both"/>
      </w:pPr>
      <w:r>
        <w:rPr>
          <w:rtl w:val="0"/>
        </w:rPr>
        <w:t>Interfaz de usuario intuitiva y fácil de usar.</w:t>
      </w:r>
    </w:p>
    <w:p>
      <w:pPr>
        <w:ind w:left="720" w:firstLine="0"/>
        <w:jc w:val="both"/>
      </w:pPr>
      <w:r>
        <w:rPr>
          <w:rtl w:val="0"/>
        </w:rPr>
        <w:t>Una vez desarrollado, el proyecto permitirá a los usuarios gestionar sus tareas diarias de manera eficiente, mejorando así su productividad y organización personal.</w:t>
      </w:r>
    </w:p>
    <w:p>
      <w:pPr>
        <w:pStyle w:val="3"/>
        <w:keepLines/>
        <w:numPr>
          <w:ilvl w:val="0"/>
          <w:numId w:val="1"/>
        </w:numPr>
        <w:spacing w:before="480" w:after="0" w:line="360" w:lineRule="auto"/>
        <w:ind w:left="0" w:firstLine="0"/>
        <w:jc w:val="both"/>
      </w:pPr>
      <w:r>
        <w:rPr>
          <w:rtl w:val="0"/>
        </w:rPr>
        <w:t>Objetivos del Proyecto</w:t>
      </w:r>
    </w:p>
    <w:p>
      <w:pPr>
        <w:ind w:left="578" w:firstLine="0"/>
        <w:jc w:val="both"/>
      </w:pPr>
      <w:r>
        <w:rPr>
          <w:rtl w:val="0"/>
        </w:rPr>
        <w:t>El proyecto tiene como objetivos principales: La implementación de un sistema que gestione las tareas de los usuarios.</w:t>
      </w:r>
    </w:p>
    <w:p>
      <w:pPr>
        <w:ind w:left="578" w:firstLine="0"/>
        <w:jc w:val="both"/>
      </w:pPr>
      <w:r>
        <w:rPr>
          <w:rtl w:val="0"/>
        </w:rPr>
        <w:t>En lo que respecta al sistema que gestione las tareas de los usuarios, el objetivo es desarrollar un sistema intuituvo para que los usuarios puedan gestionar sus tareas (crearlas, modificarlas, eliminarlas y visualizarlas). además para facilitar su visualización y control de urgencias se desarrolla un sistema de calendarios y de notificaciones para mantener al usuario siempre alerta de sus tareas.</w:t>
      </w:r>
    </w:p>
    <w:p>
      <w:pPr>
        <w:pStyle w:val="3"/>
        <w:keepLines/>
        <w:numPr>
          <w:ilvl w:val="0"/>
          <w:numId w:val="1"/>
        </w:numPr>
        <w:spacing w:before="480" w:after="0" w:line="360" w:lineRule="auto"/>
        <w:ind w:left="0" w:firstLine="0"/>
        <w:jc w:val="both"/>
      </w:pPr>
      <w:r>
        <w:rPr>
          <w:rtl w:val="0"/>
        </w:rPr>
        <w:t>Coste del proyecto</w:t>
      </w:r>
    </w:p>
    <w:p>
      <w:pPr>
        <w:ind w:left="927" w:firstLine="0"/>
      </w:pPr>
      <w:r>
        <w:rPr>
          <w:rtl w:val="0"/>
        </w:rPr>
        <w:t>En este apartado, se detallan los costes asociados al desarrollo e implantación del proyecto.</w:t>
      </w:r>
    </w:p>
    <w:p>
      <w:pPr>
        <w:pStyle w:val="4"/>
        <w:jc w:val="both"/>
      </w:pPr>
      <w:r>
        <w:rPr>
          <w:rtl w:val="0"/>
        </w:rPr>
        <w:t xml:space="preserve">1.4.1.-Costes de Desarrollo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120" w:line="360" w:lineRule="auto"/>
        <w:ind w:left="927" w:right="0" w:firstLine="0"/>
        <w:jc w:val="both"/>
      </w:pPr>
      <w:r>
        <w:rPr>
          <w:rtl w:val="0"/>
        </w:rPr>
        <w:t>El costo del desarrollo está asociado a la creación y desarrollo de la aplicación. Este proceso incluye el tiempo y los recursos invertidos en la aplicación, el diseño y las pruebas. Este coste incluye los siguientes elementos claves:</w:t>
      </w:r>
    </w:p>
    <w:p>
      <w:pPr>
        <w:numPr>
          <w:ilvl w:val="0"/>
          <w:numId w:val="3"/>
        </w:numPr>
        <w:spacing w:after="0" w:afterAutospacing="0"/>
        <w:ind w:left="1440" w:hanging="360"/>
        <w:jc w:val="both"/>
        <w:rPr>
          <w:u w:val="none"/>
        </w:rPr>
      </w:pPr>
      <w:r>
        <w:rPr>
          <w:b/>
          <w:rtl w:val="0"/>
        </w:rPr>
        <w:t>salario de los desarrolladores</w:t>
      </w:r>
      <w:r>
        <w:rPr>
          <w:rtl w:val="0"/>
        </w:rPr>
        <w:t>: Esto sería lo que se paga a los desarrolladores por su trabajo durante la creación de la aplicación. En este caso la retribución que tendría un programador que estuviera trabajando en la aplicación durante 3 meses a media jornada sería de 6.000€ (2.000€ al mes).</w:t>
      </w:r>
    </w:p>
    <w:p>
      <w:pPr>
        <w:numPr>
          <w:ilvl w:val="0"/>
          <w:numId w:val="3"/>
        </w:numPr>
        <w:spacing w:before="0" w:beforeAutospacing="0" w:after="0" w:afterAutospacing="0"/>
        <w:ind w:left="1440" w:hanging="360"/>
        <w:jc w:val="both"/>
        <w:rPr>
          <w:u w:val="none"/>
        </w:rPr>
      </w:pPr>
      <w:r>
        <w:rPr>
          <w:b/>
          <w:rtl w:val="0"/>
        </w:rPr>
        <w:t>Herramientas y software utilizandos</w:t>
      </w:r>
      <w:r>
        <w:rPr>
          <w:rtl w:val="0"/>
        </w:rPr>
        <w:t>: En este caso, el IDE utilizado es de gratuito (Android studio) y todas las librerías y framework utilizadas son gratuitas por lo que la suma del costo de estos es de 0€.</w:t>
      </w:r>
    </w:p>
    <w:p>
      <w:pPr>
        <w:numPr>
          <w:ilvl w:val="0"/>
          <w:numId w:val="3"/>
        </w:numPr>
        <w:spacing w:before="0" w:beforeAutospacing="0" w:after="0" w:afterAutospacing="0"/>
        <w:ind w:left="1440" w:hanging="360"/>
        <w:jc w:val="both"/>
        <w:rPr>
          <w:u w:val="none"/>
        </w:rPr>
      </w:pPr>
      <w:r>
        <w:rPr>
          <w:b/>
          <w:rtl w:val="0"/>
        </w:rPr>
        <w:t>pruebas y depuración</w:t>
      </w:r>
      <w:r>
        <w:rPr>
          <w:rtl w:val="0"/>
        </w:rPr>
        <w:t>: Los costos asociados a las pruebas en el software junto con la identificación y corrección de errores. En este caso solo supondría un aumento en el tiempo de trabajo de un empleado de la empresa o por un otro empleado externo especializado en la depuración. Teniendo en cuenta que en este proyecto solo contamos con un trabajador y que esta actividad estaría incluida en su salario anteriormente mencionado no supondría ningún coste adicional. Las herramientas utilizadas son gratuitas por lo que no representa ningún coste adicional.</w:t>
      </w:r>
    </w:p>
    <w:p>
      <w:pPr>
        <w:numPr>
          <w:ilvl w:val="0"/>
          <w:numId w:val="3"/>
        </w:numPr>
        <w:spacing w:before="0" w:beforeAutospacing="0"/>
        <w:ind w:left="1440" w:hanging="360"/>
        <w:jc w:val="both"/>
        <w:rPr>
          <w:u w:val="none"/>
        </w:rPr>
      </w:pPr>
      <w:r>
        <w:rPr>
          <w:b/>
          <w:rtl w:val="0"/>
        </w:rPr>
        <w:t>Diseño UI</w:t>
      </w:r>
      <w:r>
        <w:rPr>
          <w:rtl w:val="0"/>
        </w:rPr>
        <w:t>: Si es necesario, también tendríamos que incluir los costos del diseño visual de la aplicación. Como en el apartado anterior, al ser solo un trabajador y no realizarse ninguna contratación externa el coste del diseño estaría incluido en el salario del mismo trabajador.</w:t>
      </w:r>
    </w:p>
    <w:p>
      <w:pPr>
        <w:pStyle w:val="4"/>
        <w:jc w:val="both"/>
      </w:pPr>
      <w:r>
        <w:rPr>
          <w:rtl w:val="0"/>
        </w:rPr>
        <w:t>1.4.2</w:t>
      </w:r>
      <w:r>
        <w:rPr>
          <w:rtl w:val="0"/>
        </w:rPr>
        <w:tab/>
      </w:r>
      <w:r>
        <w:rPr>
          <w:rtl w:val="0"/>
        </w:rPr>
        <w:t>Costes de Implantación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120" w:line="360" w:lineRule="auto"/>
        <w:ind w:left="927" w:right="0" w:firstLine="0"/>
        <w:jc w:val="both"/>
      </w:pPr>
      <w:r>
        <w:rPr>
          <w:rtl w:val="0"/>
        </w:rPr>
        <w:t>Los costos de la implantación son los gastos asociados con poner en marcha nuestro software desarrollado junto con su mantenimiento. Esto implica la instalación, configuración y despliegue de nuestra aplicación para que esté lista para ser utilizada por el usuario final.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120" w:line="360" w:lineRule="auto"/>
        <w:ind w:left="927" w:right="0" w:firstLine="0"/>
        <w:jc w:val="both"/>
      </w:pPr>
      <w:r>
        <w:rPr>
          <w:rtl w:val="0"/>
        </w:rPr>
        <w:t>En nuestro caso la aplicación no estará alojada en ningún servidor y utilizara como base de datos Firebase que es de Google y su uso es totalmente gratuito.</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120" w:line="360" w:lineRule="auto"/>
        <w:ind w:left="927" w:right="0" w:firstLine="0"/>
        <w:jc w:val="both"/>
        <w:rPr>
          <w:b/>
        </w:rPr>
      </w:pPr>
      <w:r>
        <w:rPr>
          <w:b/>
          <w:rtl w:val="0"/>
        </w:rPr>
        <w:t xml:space="preserve">Costos totales: </w:t>
      </w:r>
    </w:p>
    <w:p>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120" w:after="120" w:line="360" w:lineRule="auto"/>
        <w:ind w:left="1440" w:right="0" w:hanging="360"/>
        <w:jc w:val="both"/>
        <w:rPr>
          <w:u w:val="none"/>
        </w:rPr>
      </w:pPr>
      <w:r>
        <w:rPr>
          <w:rtl w:val="0"/>
        </w:rPr>
        <w:t>Teniendo en cuenta todo lo dicho anteriormente el coste de nuestra aplicación será el coste de nuestro único trabajador los 3 meses que se ha dedicado a está, un total de 6.000€.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120" w:line="360" w:lineRule="auto"/>
        <w:ind w:left="927" w:right="0" w:firstLine="0"/>
        <w:jc w:val="both"/>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120" w:line="360" w:lineRule="auto"/>
        <w:ind w:left="927" w:right="0" w:firstLine="0"/>
        <w:jc w:val="both"/>
      </w:pPr>
    </w:p>
    <w:p>
      <w:pPr>
        <w:rPr>
          <w:u w:val="single"/>
        </w:rPr>
      </w:pPr>
      <w:r>
        <w:br w:type="page"/>
      </w:r>
    </w:p>
    <w:p/>
    <w:p/>
    <w:p/>
    <w:p/>
    <w:p/>
    <w:p/>
    <w:p/>
    <w:p/>
    <w:p>
      <w:pPr>
        <w:tabs>
          <w:tab w:val="left" w:pos="8505"/>
        </w:tabs>
        <w:ind w:firstLine="0"/>
        <w:rPr>
          <w:u w:val="single"/>
        </w:rPr>
      </w:pPr>
    </w:p>
    <w:p>
      <w:pPr>
        <w:tabs>
          <w:tab w:val="left" w:pos="8505"/>
        </w:tabs>
        <w:ind w:firstLine="0"/>
        <w:rPr>
          <w:u w:val="single"/>
        </w:rPr>
      </w:pPr>
    </w:p>
    <w:p>
      <w:pPr>
        <w:ind w:firstLine="0"/>
        <w:jc w:val="left"/>
        <w:rPr>
          <w:b/>
          <w:smallCaps/>
          <w:sz w:val="52"/>
          <w:szCs w:val="52"/>
        </w:rPr>
      </w:pPr>
      <w:r>
        <w:rPr>
          <w:smallCaps/>
          <w:sz w:val="36"/>
          <w:szCs w:val="36"/>
          <w:rtl w:val="0"/>
        </w:rPr>
        <w:t xml:space="preserve">Capítulo </w:t>
      </w:r>
      <w:r>
        <w:rPr>
          <w:b/>
          <w:smallCaps/>
          <w:sz w:val="36"/>
          <w:szCs w:val="36"/>
          <w:rtl w:val="0"/>
        </w:rPr>
        <w:t>2</w:t>
      </w:r>
      <w:r>
        <w:rPr>
          <w:b/>
          <w:smallCaps/>
          <w:rtl w:val="0"/>
        </w:rPr>
        <w:t xml:space="preserve">: </w:t>
      </w:r>
      <w:r>
        <w:rPr>
          <w:b/>
          <w:smallCaps/>
          <w:sz w:val="36"/>
          <w:szCs w:val="36"/>
          <w:rtl w:val="0"/>
        </w:rPr>
        <w:t>Análisis del sistema</w:t>
      </w:r>
    </w:p>
    <w:p>
      <w:pPr>
        <w:tabs>
          <w:tab w:val="left" w:pos="8505"/>
        </w:tabs>
        <w:ind w:firstLine="0"/>
        <w:rPr>
          <w:u w:val="single"/>
        </w:rPr>
      </w:pPr>
      <w:r>
        <w:rPr>
          <w:u w:val="single"/>
          <w:rtl w:val="0"/>
        </w:rPr>
        <w:tab/>
      </w:r>
    </w:p>
    <w:p>
      <w:pPr>
        <w:spacing w:before="0" w:after="200" w:line="276" w:lineRule="auto"/>
        <w:ind w:firstLine="0"/>
        <w:jc w:val="left"/>
        <w:rPr>
          <w:u w:val="single"/>
        </w:rPr>
      </w:pPr>
      <w:r>
        <w:br w:type="page"/>
      </w:r>
    </w:p>
    <w:p>
      <w:pPr>
        <w:pStyle w:val="3"/>
        <w:numPr>
          <w:ilvl w:val="0"/>
          <w:numId w:val="5"/>
        </w:numPr>
        <w:ind w:left="0" w:firstLine="0"/>
      </w:pPr>
      <w:r>
        <w:rPr>
          <w:rtl w:val="0"/>
        </w:rPr>
        <w:t>Introducción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120" w:line="360" w:lineRule="auto"/>
        <w:ind w:left="720" w:leftChars="0" w:right="0" w:firstLine="0"/>
        <w:jc w:val="both"/>
        <w:rPr>
          <w:rFonts w:hint="default"/>
        </w:rPr>
      </w:pPr>
      <w:r>
        <w:rPr>
          <w:rFonts w:hint="default"/>
        </w:rPr>
        <w:t>El análisis del sistema es una fase crucial en el desarrollo de cualquier proyecto de</w:t>
      </w:r>
      <w:r>
        <w:rPr>
          <w:rFonts w:hint="default"/>
          <w:lang w:val="es-ES"/>
        </w:rPr>
        <w:t xml:space="preserve"> </w:t>
      </w:r>
      <w:r>
        <w:rPr>
          <w:rFonts w:hint="default"/>
        </w:rPr>
        <w:t>software, ya que permite definir claramente los requisitos y diseñar una solución que</w:t>
      </w:r>
      <w:r>
        <w:rPr>
          <w:rFonts w:hint="default"/>
          <w:lang w:val="es-ES"/>
        </w:rPr>
        <w:t xml:space="preserve"> </w:t>
      </w:r>
      <w:r>
        <w:rPr>
          <w:rFonts w:hint="default"/>
        </w:rPr>
        <w:t>cumpla con las expectativas del usuario final. En este capítulo, se abordarán los</w:t>
      </w:r>
      <w:r>
        <w:rPr>
          <w:rFonts w:hint="default"/>
          <w:lang w:val="es-ES"/>
        </w:rPr>
        <w:t xml:space="preserve"> </w:t>
      </w:r>
      <w:r>
        <w:rPr>
          <w:rFonts w:hint="default"/>
        </w:rPr>
        <w:t>aspectos fundamentales del análisis del sistema para la aplicación de gestión de</w:t>
      </w:r>
      <w:r>
        <w:rPr>
          <w:rFonts w:hint="default"/>
          <w:lang w:val="es-ES"/>
        </w:rPr>
        <w:t xml:space="preserve"> </w:t>
      </w:r>
      <w:r>
        <w:rPr>
          <w:rFonts w:hint="default"/>
        </w:rPr>
        <w:t>tareas.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120" w:line="360" w:lineRule="auto"/>
        <w:ind w:left="720" w:leftChars="0" w:right="0" w:firstLine="0"/>
        <w:jc w:val="both"/>
        <w:rPr>
          <w:rFonts w:hint="default"/>
        </w:rPr>
      </w:pPr>
      <w:r>
        <w:rPr>
          <w:rFonts w:hint="default"/>
        </w:rPr>
        <w:t xml:space="preserve">Esta aplicación está diseñada para facilitar la organización personal y profesional de los usuarios, permitiéndoles registrar, modificar y eliminar tareas, así como </w:t>
      </w:r>
      <w:r>
        <w:rPr>
          <w:rFonts w:hint="default"/>
          <w:lang w:val="es-ES"/>
        </w:rPr>
        <w:t>su gestión en un calendario integrado</w:t>
      </w:r>
      <w:r>
        <w:rPr>
          <w:rFonts w:hint="default"/>
        </w:rPr>
        <w:t>. Para asegurar que la aplicación cumpla con sus objetivos, se llevará a cabo un análisis detallado que incluirá la identificación de los requisitos funcionales y no funcionales, la creación de diagramas de casos de uso y narrativas detalladas de estos casos.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120" w:line="360" w:lineRule="auto"/>
        <w:ind w:left="720" w:leftChars="0" w:right="0" w:firstLine="0"/>
        <w:jc w:val="both"/>
        <w:rPr>
          <w:rFonts w:hint="default"/>
        </w:rPr>
      </w:pPr>
      <w:r>
        <w:rPr>
          <w:rFonts w:hint="default"/>
        </w:rPr>
        <w:t>El análisis se centrará en los siguientes componentes clave:</w:t>
      </w:r>
    </w:p>
    <w:p>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120" w:after="120" w:line="360" w:lineRule="auto"/>
        <w:ind w:left="1260" w:leftChars="0" w:right="0" w:hanging="420" w:firstLineChars="0"/>
        <w:jc w:val="both"/>
        <w:rPr>
          <w:rFonts w:hint="default"/>
        </w:rPr>
      </w:pPr>
      <w:r>
        <w:rPr>
          <w:rFonts w:hint="default"/>
          <w:b/>
          <w:bCs/>
        </w:rPr>
        <w:t>Análisis de Requisitos</w:t>
      </w:r>
      <w:r>
        <w:rPr>
          <w:rFonts w:hint="default"/>
        </w:rPr>
        <w:t>: Se identificarán y documentarán los requisitos funcionales y no funcionales del sistema. Los requisitos funcionales describen las funciones específicas que el sistema debe realizar, mientras que los requisitos no funcionales especifican las propiedades y restricciones del sistema, como el rendimiento y la seguridad.</w:t>
      </w:r>
    </w:p>
    <w:p>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120" w:after="120" w:line="360" w:lineRule="auto"/>
        <w:ind w:left="1260" w:leftChars="0" w:right="0" w:hanging="420" w:firstLineChars="0"/>
        <w:jc w:val="both"/>
        <w:rPr>
          <w:rFonts w:hint="default"/>
        </w:rPr>
      </w:pPr>
      <w:r>
        <w:rPr>
          <w:rFonts w:hint="default"/>
          <w:b/>
          <w:bCs/>
        </w:rPr>
        <w:t>Diagramas de Casos de Uso</w:t>
      </w:r>
      <w:r>
        <w:rPr>
          <w:rFonts w:hint="default"/>
        </w:rPr>
        <w:t>: Los diagramas de casos de uso se utilizarán para representar gráficamente las interacciones entre los actores (usuarios) y el sistema. Estos diagramas ayudarán a visualizar las funcionalidades principales y cómo se relacionan entre sí.</w:t>
      </w:r>
    </w:p>
    <w:p>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120" w:after="120" w:line="360" w:lineRule="auto"/>
        <w:ind w:left="1260" w:leftChars="0" w:right="0" w:hanging="420" w:firstLineChars="0"/>
        <w:jc w:val="both"/>
        <w:rPr>
          <w:rFonts w:hint="default"/>
        </w:rPr>
      </w:pPr>
      <w:r>
        <w:rPr>
          <w:rFonts w:hint="default"/>
          <w:b/>
          <w:bCs/>
        </w:rPr>
        <w:t>Narrativas de Casos de Uso</w:t>
      </w:r>
      <w:r>
        <w:rPr>
          <w:rFonts w:hint="default"/>
        </w:rPr>
        <w:t xml:space="preserve">: </w:t>
      </w:r>
      <w:r>
        <w:rPr>
          <w:rFonts w:hint="default"/>
          <w:lang w:val="es-ES"/>
        </w:rPr>
        <w:t>S</w:t>
      </w:r>
      <w:r>
        <w:rPr>
          <w:rFonts w:hint="default"/>
        </w:rPr>
        <w:t>e proporcionar</w:t>
      </w:r>
      <w:r>
        <w:rPr>
          <w:rFonts w:hint="default"/>
          <w:lang w:val="es-ES"/>
        </w:rPr>
        <w:t>a</w:t>
      </w:r>
      <w:r>
        <w:rPr>
          <w:rFonts w:hint="default"/>
        </w:rPr>
        <w:t xml:space="preserve"> narrativas detalladas de los casos de uso. Estas narrativas describirán paso a paso las interacciones entre los usuarios y el sistema, incluyendo los flujos de eventos principales y los caminos alternativos.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120" w:line="360" w:lineRule="auto"/>
        <w:ind w:left="720" w:leftChars="0" w:right="0" w:firstLine="0"/>
        <w:jc w:val="both"/>
      </w:pPr>
      <w:r>
        <w:rPr>
          <w:rFonts w:hint="default"/>
        </w:rPr>
        <w:t>El objetivo de este análisis es proporcionar una comprensión clara y completa de las funcionalidades y requisitos del sistema, lo que permitirá un diseño e implementación efectivos.</w:t>
      </w:r>
    </w:p>
    <w:p>
      <w:pPr>
        <w:pStyle w:val="3"/>
        <w:numPr>
          <w:ilvl w:val="0"/>
          <w:numId w:val="5"/>
        </w:numPr>
        <w:ind w:left="0" w:firstLine="0"/>
      </w:pPr>
      <w:r>
        <w:rPr>
          <w:rtl w:val="0"/>
        </w:rPr>
        <w:t>Análisis de requisitos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120" w:line="360" w:lineRule="auto"/>
        <w:ind w:left="720" w:leftChars="0" w:right="0" w:firstLine="0"/>
        <w:jc w:val="both"/>
      </w:pPr>
      <w:r>
        <w:rPr>
          <w:rtl w:val="0"/>
        </w:rPr>
        <w:t>Este software tiene como propósito principal el proporcionar un sistema de gestión fácil e intuitivo para que un usuario pueda gestionar sus tareas de la forma más rápida posible.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120" w:line="360" w:lineRule="auto"/>
        <w:ind w:left="720" w:leftChars="0" w:right="0" w:firstLine="0"/>
        <w:jc w:val="both"/>
      </w:pPr>
      <w:r>
        <w:rPr>
          <w:rtl w:val="0"/>
        </w:rPr>
        <w:t>Las propiedades que debe satisfacer son la de organizar las tareas dadas por un usuario y la de realizar notificaciones de las tareas para que el usuario pueda saber en todo momento cuáles tareas son las más urgentes y poner organizar mejor su tiempo.</w:t>
      </w:r>
    </w:p>
    <w:p>
      <w:pPr>
        <w:numPr>
          <w:ilvl w:val="0"/>
          <w:numId w:val="7"/>
        </w:numPr>
        <w:pBdr>
          <w:top w:val="none" w:color="000000" w:sz="0" w:space="0"/>
          <w:left w:val="none" w:color="000000" w:sz="0" w:space="0"/>
          <w:bottom w:val="none" w:color="000000" w:sz="0" w:space="0"/>
          <w:right w:val="none" w:color="000000" w:sz="0" w:space="0"/>
          <w:between w:val="none" w:color="000000" w:sz="0" w:space="0"/>
        </w:pBdr>
        <w:ind w:left="567" w:firstLine="0"/>
        <w:rPr>
          <w:b/>
          <w:smallCaps/>
          <w:color w:val="000000"/>
          <w:sz w:val="28"/>
          <w:szCs w:val="28"/>
        </w:rPr>
      </w:pPr>
      <w:r>
        <w:rPr>
          <w:b/>
          <w:smallCaps/>
          <w:color w:val="000000"/>
          <w:sz w:val="28"/>
          <w:szCs w:val="28"/>
          <w:rtl w:val="0"/>
        </w:rPr>
        <w:t>Requerimientos funcionales.</w:t>
      </w:r>
    </w:p>
    <w:p>
      <w:pPr>
        <w:ind w:left="720" w:leftChars="0" w:firstLine="0"/>
      </w:pPr>
      <w:r>
        <w:rPr>
          <w:rtl w:val="0"/>
        </w:rPr>
        <w:t>Los requerimientos funcionales son las especificaciones que describen las funcionalidades que un programa debe cumplir. Estos definen las acciones que el programa debe realizar, las interacciones con los usuarios y los resultados esperados de dichas interacciones. A continuación, se presentarán los requerimientos funcionales de mi aplicación:</w:t>
      </w:r>
    </w:p>
    <w:p>
      <w:pPr>
        <w:numPr>
          <w:ilvl w:val="0"/>
          <w:numId w:val="8"/>
        </w:numPr>
        <w:spacing w:after="0" w:afterAutospacing="0"/>
        <w:ind w:left="1440" w:leftChars="0" w:hanging="360"/>
        <w:rPr>
          <w:b/>
        </w:rPr>
      </w:pPr>
      <w:r>
        <w:rPr>
          <w:b/>
          <w:rtl w:val="0"/>
        </w:rPr>
        <w:t>Login del usuario</w:t>
      </w:r>
    </w:p>
    <w:p>
      <w:pPr>
        <w:numPr>
          <w:ilvl w:val="1"/>
          <w:numId w:val="8"/>
        </w:numPr>
        <w:spacing w:before="0" w:beforeAutospacing="0" w:after="0" w:afterAutospacing="0"/>
        <w:ind w:left="2160" w:leftChars="0" w:hanging="360"/>
      </w:pPr>
      <w:r>
        <w:rPr>
          <w:rtl w:val="0"/>
        </w:rPr>
        <w:t>Autenticación de usuario: La aplicación debe verificar la identidad de nuestro usuario mediante su nombre de usuario (email) y contraseña proporcionados.</w:t>
      </w:r>
    </w:p>
    <w:p>
      <w:pPr>
        <w:numPr>
          <w:ilvl w:val="1"/>
          <w:numId w:val="8"/>
        </w:numPr>
        <w:spacing w:before="0" w:beforeAutospacing="0" w:after="0" w:afterAutospacing="0"/>
        <w:ind w:left="2160" w:leftChars="0" w:hanging="360"/>
        <w:rPr>
          <w:u w:val="none"/>
        </w:rPr>
      </w:pPr>
      <w:r>
        <w:rPr>
          <w:rtl w:val="0"/>
        </w:rPr>
        <w:t>Recuperación de contraseña: La aplicación debe permitir a los usuarios registrados recuperar su contraseña mediante un enlace por correo electrónico.</w:t>
      </w:r>
    </w:p>
    <w:p>
      <w:pPr>
        <w:numPr>
          <w:ilvl w:val="1"/>
          <w:numId w:val="8"/>
        </w:numPr>
        <w:spacing w:before="0" w:beforeAutospacing="0" w:after="0" w:afterAutospacing="0"/>
        <w:ind w:left="2160" w:leftChars="0" w:hanging="360"/>
        <w:rPr>
          <w:u w:val="none"/>
        </w:rPr>
      </w:pPr>
      <w:r>
        <w:rPr>
          <w:rtl w:val="0"/>
        </w:rPr>
        <w:t>Registro de Usuario: La aplicación debe permitir el registro de nuevos usuarios al sistema proporcionando estos: un email, un nombre, un apellido, una contraseña y una fecha de nacimiento.</w:t>
      </w:r>
    </w:p>
    <w:p>
      <w:pPr>
        <w:numPr>
          <w:ilvl w:val="0"/>
          <w:numId w:val="8"/>
        </w:numPr>
        <w:spacing w:before="0" w:beforeAutospacing="0" w:after="0" w:afterAutospacing="0"/>
        <w:ind w:left="1440" w:leftChars="0" w:hanging="360"/>
        <w:rPr>
          <w:b/>
        </w:rPr>
      </w:pPr>
      <w:r>
        <w:rPr>
          <w:b/>
          <w:rtl w:val="0"/>
        </w:rPr>
        <w:t>Pantalla principal</w:t>
      </w:r>
    </w:p>
    <w:p>
      <w:pPr>
        <w:numPr>
          <w:ilvl w:val="1"/>
          <w:numId w:val="8"/>
        </w:numPr>
        <w:spacing w:before="0" w:beforeAutospacing="0" w:after="0" w:afterAutospacing="0"/>
        <w:ind w:left="2160" w:leftChars="0" w:hanging="360"/>
      </w:pPr>
      <w:r>
        <w:rPr>
          <w:rtl w:val="0"/>
        </w:rPr>
        <w:t>Visualización de tareas: La aplicación debe mostrar las tareas de nuestro usuario divididas por su nivel de urgencia e identificada por colores.</w:t>
      </w:r>
    </w:p>
    <w:p>
      <w:pPr>
        <w:numPr>
          <w:ilvl w:val="1"/>
          <w:numId w:val="8"/>
        </w:numPr>
        <w:spacing w:before="0" w:beforeAutospacing="0" w:after="0" w:afterAutospacing="0"/>
        <w:ind w:left="2160" w:leftChars="0" w:hanging="360"/>
        <w:rPr>
          <w:u w:val="none"/>
        </w:rPr>
      </w:pPr>
      <w:r>
        <w:rPr>
          <w:rtl w:val="0"/>
        </w:rPr>
        <w:t>Filtrado: La aplicación debe permitir filtrar las tareas por su nivel de urgencia (muy urgente, poco urgente, etc).</w:t>
      </w:r>
    </w:p>
    <w:p>
      <w:pPr>
        <w:numPr>
          <w:ilvl w:val="1"/>
          <w:numId w:val="8"/>
        </w:numPr>
        <w:spacing w:before="0" w:beforeAutospacing="0" w:after="0" w:afterAutospacing="0"/>
        <w:ind w:left="2160" w:leftChars="0" w:hanging="360"/>
        <w:rPr>
          <w:u w:val="none"/>
        </w:rPr>
      </w:pPr>
      <w:r>
        <w:rPr>
          <w:rtl w:val="0"/>
        </w:rPr>
        <w:t>Creación de tarea: Los usuarios deben poder registrar nuevas tareas, las cuales se crearán a partir de los datos proporcionados por ellos, estos datos son: título, descripción y fecha de finalización.</w:t>
      </w:r>
    </w:p>
    <w:p>
      <w:pPr>
        <w:numPr>
          <w:ilvl w:val="1"/>
          <w:numId w:val="8"/>
        </w:numPr>
        <w:spacing w:before="0" w:beforeAutospacing="0" w:after="0" w:afterAutospacing="0"/>
        <w:ind w:left="2160" w:leftChars="0" w:hanging="360"/>
        <w:rPr>
          <w:u w:val="none"/>
        </w:rPr>
      </w:pPr>
      <w:r>
        <w:rPr>
          <w:rtl w:val="0"/>
        </w:rPr>
        <w:t>Acceso a los detalles de la tarea: Los usuarios deben poder acceder a estas tareas para modificarlas o eliminarlas.</w:t>
      </w:r>
    </w:p>
    <w:p>
      <w:pPr>
        <w:numPr>
          <w:ilvl w:val="0"/>
          <w:numId w:val="8"/>
        </w:numPr>
        <w:spacing w:before="0" w:beforeAutospacing="0" w:after="0" w:afterAutospacing="0"/>
        <w:ind w:left="1440" w:leftChars="0" w:hanging="360"/>
        <w:rPr>
          <w:b/>
        </w:rPr>
      </w:pPr>
      <w:r>
        <w:rPr>
          <w:b/>
          <w:rtl w:val="0"/>
        </w:rPr>
        <w:t>Pantalla de visualización de tareas mediante calendario</w:t>
      </w:r>
    </w:p>
    <w:p>
      <w:pPr>
        <w:numPr>
          <w:ilvl w:val="1"/>
          <w:numId w:val="8"/>
        </w:numPr>
        <w:spacing w:before="0" w:beforeAutospacing="0" w:after="0" w:afterAutospacing="0"/>
        <w:ind w:left="2160" w:leftChars="0" w:hanging="360"/>
      </w:pPr>
      <w:r>
        <w:rPr>
          <w:rtl w:val="0"/>
        </w:rPr>
        <w:t>Visualización de tareas mediante calendario: La aplicación debe ofrecer una vista de calendario donde los usuarios puedan ver sus tareas organizadas por fechas.</w:t>
      </w:r>
    </w:p>
    <w:p>
      <w:pPr>
        <w:numPr>
          <w:ilvl w:val="1"/>
          <w:numId w:val="8"/>
        </w:numPr>
        <w:spacing w:before="0" w:beforeAutospacing="0" w:after="0" w:afterAutospacing="0"/>
        <w:ind w:left="2160" w:leftChars="0" w:hanging="360"/>
      </w:pPr>
      <w:r>
        <w:rPr>
          <w:rtl w:val="0"/>
        </w:rPr>
        <w:t>Creación de tarea: Los usuarios deben poder registrar nuevas tareas con una fecha de finalización determinada por el calendario, las cuales se crearán a partir de los datos proporcionados por ellos, estos datos son: título, descripción y fecha de finalización.</w:t>
      </w:r>
    </w:p>
    <w:p>
      <w:pPr>
        <w:numPr>
          <w:ilvl w:val="1"/>
          <w:numId w:val="8"/>
        </w:numPr>
        <w:spacing w:before="0" w:beforeAutospacing="0"/>
        <w:ind w:left="2160" w:leftChars="0" w:hanging="360"/>
      </w:pPr>
      <w:r>
        <w:rPr>
          <w:rtl w:val="0"/>
        </w:rPr>
        <w:t>Acceso a los detalles de la tarea: Los usuarios deben poder acceder a estas tareas para modificarlas o eliminarlas.</w:t>
      </w:r>
    </w:p>
    <w:p>
      <w:pPr>
        <w:numPr>
          <w:ilvl w:val="0"/>
          <w:numId w:val="7"/>
        </w:numPr>
        <w:pBdr>
          <w:top w:val="none" w:color="000000" w:sz="0" w:space="0"/>
          <w:left w:val="none" w:color="000000" w:sz="0" w:space="0"/>
          <w:bottom w:val="none" w:color="000000" w:sz="0" w:space="0"/>
          <w:right w:val="none" w:color="000000" w:sz="0" w:space="0"/>
          <w:between w:val="none" w:color="000000" w:sz="0" w:space="0"/>
        </w:pBdr>
        <w:ind w:left="567" w:firstLine="0"/>
        <w:rPr>
          <w:b/>
          <w:smallCaps/>
          <w:color w:val="000000"/>
          <w:sz w:val="28"/>
          <w:szCs w:val="28"/>
        </w:rPr>
      </w:pPr>
      <w:r>
        <w:rPr>
          <w:b/>
          <w:smallCaps/>
          <w:color w:val="000000"/>
          <w:sz w:val="28"/>
          <w:szCs w:val="28"/>
          <w:rtl w:val="0"/>
        </w:rPr>
        <w:t>Requerimientos no funcionales</w:t>
      </w:r>
    </w:p>
    <w:p>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120" w:after="0" w:afterAutospacing="0" w:line="360" w:lineRule="auto"/>
        <w:ind w:left="1140" w:leftChars="0" w:right="0" w:hanging="360"/>
        <w:jc w:val="both"/>
        <w:rPr>
          <w:u w:val="none"/>
        </w:rPr>
      </w:pPr>
      <w:r>
        <w:rPr>
          <w:b/>
          <w:rtl w:val="0"/>
        </w:rPr>
        <w:t>Seguridad</w:t>
      </w:r>
      <w:r>
        <w:rPr>
          <w:rtl w:val="0"/>
        </w:rPr>
        <w:t>: El sistema debe garantizar la confidencialidad y protección de los datos de los usuarios, así como medidas de seguridad para evitar accesos no autorizados.</w:t>
      </w:r>
    </w:p>
    <w:p>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360" w:lineRule="auto"/>
        <w:ind w:left="1140" w:leftChars="0" w:right="0" w:hanging="360"/>
        <w:jc w:val="both"/>
        <w:rPr>
          <w:u w:val="none"/>
        </w:rPr>
      </w:pPr>
      <w:r>
        <w:rPr>
          <w:b/>
          <w:rtl w:val="0"/>
        </w:rPr>
        <w:t>Rendimiento</w:t>
      </w:r>
      <w:r>
        <w:rPr>
          <w:rtl w:val="0"/>
        </w:rPr>
        <w:t>: El tiempo de respuesta de la base de datos debe ser rápido y eficiente, para proporcionar una experiencia fluida al usuario.</w:t>
      </w:r>
    </w:p>
    <w:p>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360" w:lineRule="auto"/>
        <w:ind w:left="1140" w:leftChars="0" w:right="0" w:hanging="360"/>
        <w:jc w:val="both"/>
        <w:rPr>
          <w:u w:val="none"/>
        </w:rPr>
      </w:pPr>
      <w:r>
        <w:rPr>
          <w:b/>
          <w:rtl w:val="0"/>
        </w:rPr>
        <w:t>Usabilidad</w:t>
      </w:r>
      <w:r>
        <w:rPr>
          <w:rtl w:val="0"/>
        </w:rPr>
        <w:t>: La aplicación móvil debe ser intuitiva y fácil de usar, con una interfaz amigable que permita a los usuarios poder utilizar todas sus funciones sin la necesidad de mirar ningún manual.</w:t>
      </w:r>
    </w:p>
    <w:p>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360" w:lineRule="auto"/>
        <w:ind w:left="1140" w:leftChars="0" w:right="0" w:hanging="360"/>
        <w:jc w:val="both"/>
      </w:pPr>
      <w:r>
        <w:rPr>
          <w:b/>
          <w:rtl w:val="0"/>
        </w:rPr>
        <w:t>Escalabilidad</w:t>
      </w:r>
      <w:r>
        <w:rPr>
          <w:rtl w:val="0"/>
        </w:rPr>
        <w:t>: El sistema debe ser capaz de manejar un crecimiento futuro, sin comprometer el rendimiento ni la funcionalidad.</w:t>
      </w:r>
    </w:p>
    <w:p>
      <w:pPr>
        <w:pStyle w:val="3"/>
        <w:numPr>
          <w:ilvl w:val="0"/>
          <w:numId w:val="5"/>
        </w:numPr>
        <w:ind w:left="0" w:firstLine="0"/>
      </w:pPr>
      <w:r>
        <w:rPr>
          <w:rtl w:val="0"/>
        </w:rPr>
        <w:t>Casos de uso: Diagramas y Narrativas de Casos de Uso</w:t>
      </w:r>
    </w:p>
    <w:p>
      <w:pPr>
        <w:ind w:left="720" w:leftChars="300" w:firstLine="0" w:firstLineChars="0"/>
      </w:pPr>
      <w:r>
        <w:rPr>
          <w:rtl w:val="0"/>
        </w:rPr>
        <w:t>Los diagramas de casos de uso reflejarán las funcionalidades que</w:t>
      </w:r>
      <w:r>
        <w:rPr>
          <w:rFonts w:hint="default"/>
          <w:rtl w:val="0"/>
          <w:lang w:val="es-ES"/>
        </w:rPr>
        <w:t xml:space="preserve"> </w:t>
      </w:r>
      <w:r>
        <w:rPr>
          <w:rtl w:val="0"/>
        </w:rPr>
        <w:t>correspondan a cada uno de los ámbitos concretos y más importantes del sistema. En la narrativa de los casos de uso se especifican las funciones, tareas e interacciones que se dan lugar en el sistema, es decir, se describen detalladamente cada uno de los casos de uso.</w:t>
      </w:r>
    </w:p>
    <w:p>
      <w:pPr>
        <w:ind w:firstLine="0"/>
        <w:jc w:val="center"/>
        <w:rPr>
          <w:rFonts w:hint="default"/>
          <w:lang w:val="es-ES"/>
        </w:rPr>
      </w:pPr>
      <w:bookmarkStart w:id="0" w:name="_heading=h.gjdgxs" w:colFirst="0" w:colLast="0"/>
      <w:bookmarkEnd w:id="0"/>
      <w:r>
        <w:rPr>
          <w:rFonts w:hint="default"/>
          <w:lang w:val="es-ES"/>
        </w:rPr>
        <w:drawing>
          <wp:inline distT="0" distB="0" distL="114300" distR="114300">
            <wp:extent cx="5215255" cy="4065905"/>
            <wp:effectExtent l="0" t="0" r="12065" b="3175"/>
            <wp:docPr id="1" name="Imagen 1" descr="Diagram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
                    <pic:cNvPicPr>
                      <a:picLocks noChangeAspect="1"/>
                    </pic:cNvPicPr>
                  </pic:nvPicPr>
                  <pic:blipFill>
                    <a:blip r:embed="rId13"/>
                    <a:stretch>
                      <a:fillRect/>
                    </a:stretch>
                  </pic:blipFill>
                  <pic:spPr>
                    <a:xfrm>
                      <a:off x="0" y="0"/>
                      <a:ext cx="5215255" cy="4065905"/>
                    </a:xfrm>
                    <a:prstGeom prst="rect">
                      <a:avLst/>
                    </a:prstGeom>
                  </pic:spPr>
                </pic:pic>
              </a:graphicData>
            </a:graphic>
          </wp:inline>
        </w:drawing>
      </w:r>
    </w:p>
    <w:p>
      <w:pPr>
        <w:numPr>
          <w:ilvl w:val="0"/>
          <w:numId w:val="10"/>
        </w:numPr>
        <w:bidi w:val="0"/>
        <w:rPr>
          <w:b/>
          <w:bCs/>
          <w:u w:val="single"/>
        </w:rPr>
      </w:pPr>
      <w:bookmarkStart w:id="1" w:name="_heading=h.4q6eecyjrpj9" w:colFirst="0" w:colLast="0"/>
      <w:bookmarkEnd w:id="1"/>
      <w:r>
        <w:rPr>
          <w:b/>
          <w:bCs/>
          <w:u w:val="single"/>
          <w:rtl w:val="0"/>
        </w:rPr>
        <w:t>Caso de uso 1: Inicio de Sesión</w:t>
      </w:r>
    </w:p>
    <w:p>
      <w:pPr>
        <w:spacing w:before="240" w:after="240"/>
        <w:ind w:left="720" w:firstLine="0"/>
      </w:pPr>
      <w:bookmarkStart w:id="2" w:name="_heading=h.5vyqc782rt69" w:colFirst="0" w:colLast="0"/>
      <w:r>
        <w:rPr>
          <w:b/>
          <w:rtl w:val="0"/>
        </w:rPr>
        <w:t>Nombre del caso de uso</w:t>
      </w:r>
      <w:r>
        <w:rPr>
          <w:rtl w:val="0"/>
        </w:rPr>
        <w:t>: Inicio de Sesión</w:t>
      </w:r>
      <w:r>
        <w:rPr>
          <w:rtl w:val="0"/>
        </w:rPr>
        <w:br w:type="textWrapping"/>
      </w:r>
      <w:r>
        <w:rPr>
          <w:b/>
          <w:rtl w:val="0"/>
        </w:rPr>
        <w:t>Actor Principal</w:t>
      </w:r>
      <w:r>
        <w:rPr>
          <w:rtl w:val="0"/>
        </w:rPr>
        <w:t>: Usuario</w:t>
      </w:r>
      <w:r>
        <w:rPr>
          <w:rtl w:val="0"/>
        </w:rPr>
        <w:br w:type="textWrapping"/>
      </w:r>
      <w:r>
        <w:rPr>
          <w:b/>
          <w:rtl w:val="0"/>
        </w:rPr>
        <w:t>Condiciones de entrada</w:t>
      </w:r>
      <w:r>
        <w:rPr>
          <w:rtl w:val="0"/>
        </w:rPr>
        <w:t>: El usuario debe tener una cuenta registrada en el sistema.</w:t>
      </w:r>
      <w:r>
        <w:rPr>
          <w:rtl w:val="0"/>
        </w:rPr>
        <w:br w:type="textWrapping"/>
      </w:r>
      <w:r>
        <w:rPr>
          <w:b/>
          <w:rtl w:val="0"/>
        </w:rPr>
        <w:t>Flujo de eventos</w:t>
      </w:r>
      <w:r>
        <w:rPr>
          <w:rtl w:val="0"/>
        </w:rPr>
        <w:t>:</w:t>
      </w:r>
    </w:p>
    <w:p>
      <w:pPr>
        <w:numPr>
          <w:ilvl w:val="0"/>
          <w:numId w:val="11"/>
        </w:numPr>
        <w:spacing w:before="240" w:after="0" w:afterAutospacing="0"/>
        <w:ind w:left="1440" w:hanging="360"/>
      </w:pPr>
      <w:r>
        <w:rPr>
          <w:rtl w:val="0"/>
        </w:rPr>
        <w:t>El usuario abre la aplicación y selecciona la opción de inicio de sesión.</w:t>
      </w:r>
    </w:p>
    <w:p>
      <w:pPr>
        <w:numPr>
          <w:ilvl w:val="0"/>
          <w:numId w:val="11"/>
        </w:numPr>
        <w:spacing w:before="0" w:beforeAutospacing="0" w:after="0" w:afterAutospacing="0"/>
        <w:ind w:left="1440" w:hanging="360"/>
      </w:pPr>
      <w:r>
        <w:rPr>
          <w:rtl w:val="0"/>
        </w:rPr>
        <w:t>El sistema muestra un formulario de inicio de sesión.</w:t>
      </w:r>
    </w:p>
    <w:p>
      <w:pPr>
        <w:numPr>
          <w:ilvl w:val="0"/>
          <w:numId w:val="11"/>
        </w:numPr>
        <w:spacing w:before="0" w:beforeAutospacing="0" w:after="0" w:afterAutospacing="0"/>
        <w:ind w:left="1440" w:hanging="360"/>
      </w:pPr>
      <w:r>
        <w:rPr>
          <w:rtl w:val="0"/>
        </w:rPr>
        <w:t>El usuario ingresa su correo electrónico y contraseña.</w:t>
      </w:r>
    </w:p>
    <w:p>
      <w:pPr>
        <w:numPr>
          <w:ilvl w:val="0"/>
          <w:numId w:val="11"/>
        </w:numPr>
        <w:spacing w:before="0" w:beforeAutospacing="0" w:after="0" w:afterAutospacing="0"/>
        <w:ind w:left="1440" w:hanging="360"/>
      </w:pPr>
      <w:r>
        <w:rPr>
          <w:rtl w:val="0"/>
        </w:rPr>
        <w:t>El usuario selecciona el botón "Iniciar Sesión".</w:t>
      </w:r>
    </w:p>
    <w:p>
      <w:pPr>
        <w:numPr>
          <w:ilvl w:val="0"/>
          <w:numId w:val="11"/>
        </w:numPr>
        <w:spacing w:before="0" w:beforeAutospacing="0" w:after="0" w:afterAutospacing="0"/>
        <w:ind w:left="1440" w:hanging="360"/>
      </w:pPr>
      <w:r>
        <w:rPr>
          <w:rtl w:val="0"/>
        </w:rPr>
        <w:t>El sistema verifica las credenciales del usuario.</w:t>
      </w:r>
    </w:p>
    <w:p>
      <w:pPr>
        <w:numPr>
          <w:ilvl w:val="0"/>
          <w:numId w:val="11"/>
        </w:numPr>
        <w:spacing w:before="0" w:beforeAutospacing="0" w:after="0" w:afterAutospacing="0"/>
        <w:ind w:left="1440" w:hanging="360"/>
      </w:pPr>
      <w:r>
        <w:rPr>
          <w:rtl w:val="0"/>
        </w:rPr>
        <w:t xml:space="preserve">Si las credenciales son correctas, el sistema </w:t>
      </w:r>
      <w:r>
        <w:rPr>
          <w:rFonts w:hint="default"/>
          <w:rtl w:val="0"/>
          <w:lang w:val="es-ES"/>
        </w:rPr>
        <w:t xml:space="preserve">guarda la sesión y </w:t>
      </w:r>
      <w:r>
        <w:rPr>
          <w:rtl w:val="0"/>
        </w:rPr>
        <w:t>redirige al usuario a la pantalla principal.</w:t>
      </w:r>
    </w:p>
    <w:p>
      <w:pPr>
        <w:numPr>
          <w:ilvl w:val="0"/>
          <w:numId w:val="11"/>
        </w:numPr>
        <w:spacing w:before="0" w:beforeAutospacing="0" w:after="240"/>
        <w:ind w:left="1440" w:hanging="360"/>
      </w:pPr>
      <w:r>
        <w:rPr>
          <w:rFonts w:hint="default"/>
          <w:lang w:val="es-ES"/>
        </w:rPr>
        <w:t>El caso de uso termina.</w:t>
      </w:r>
    </w:p>
    <w:p>
      <w:pPr>
        <w:spacing w:before="240" w:after="240"/>
        <w:ind w:left="720" w:firstLine="0"/>
        <w:rPr>
          <w:rtl w:val="0"/>
        </w:rPr>
      </w:pPr>
      <w:r>
        <w:rPr>
          <w:b/>
          <w:rtl w:val="0"/>
        </w:rPr>
        <w:t>Camino alternativo</w:t>
      </w:r>
      <w:r>
        <w:rPr>
          <w:rtl w:val="0"/>
        </w:rPr>
        <w:t>:</w:t>
      </w:r>
    </w:p>
    <w:p>
      <w:pPr>
        <w:keepNext w:val="0"/>
        <w:keepLines w:val="0"/>
        <w:pageBreakBefore w:val="0"/>
        <w:widowControl/>
        <w:numPr>
          <w:ilvl w:val="-1"/>
          <w:numId w:val="12"/>
        </w:numPr>
        <w:pBdr>
          <w:top w:val="none" w:color="auto" w:sz="0" w:space="0"/>
          <w:left w:val="none" w:color="auto" w:sz="0" w:space="0"/>
          <w:bottom w:val="none" w:color="auto" w:sz="0" w:space="0"/>
          <w:right w:val="none" w:color="auto" w:sz="0" w:space="0"/>
          <w:between w:val="none" w:color="auto" w:sz="0" w:space="0"/>
        </w:pBdr>
        <w:shd w:val="clear" w:fill="auto"/>
        <w:tabs>
          <w:tab w:val="left" w:pos="420"/>
        </w:tabs>
        <w:spacing w:before="240" w:after="240" w:line="360" w:lineRule="auto"/>
        <w:ind w:left="1440" w:leftChars="0" w:right="0" w:rightChars="0" w:hanging="360" w:firstLineChars="0"/>
        <w:jc w:val="both"/>
      </w:pPr>
      <w:r>
        <w:rPr>
          <w:rtl w:val="0"/>
        </w:rPr>
        <w:t>6a.</w:t>
      </w:r>
      <w:r>
        <w:rPr>
          <w:rFonts w:hint="default"/>
          <w:rtl w:val="0"/>
          <w:lang w:val="es-ES"/>
        </w:rPr>
        <w:t xml:space="preserve"> </w:t>
      </w:r>
      <w:r>
        <w:rPr>
          <w:rtl w:val="0"/>
        </w:rPr>
        <w:t>Si las credenciales son incorrectas, el sistema muestra un mensaje de error y permite al usuario intentar nuevamente.</w:t>
      </w:r>
    </w:p>
    <w:p>
      <w:pPr>
        <w:spacing w:before="240" w:after="240"/>
        <w:ind w:left="720" w:firstLine="0"/>
      </w:pPr>
      <w:r>
        <w:rPr>
          <w:b/>
          <w:rtl w:val="0"/>
        </w:rPr>
        <w:t>Condiciones de salida</w:t>
      </w:r>
      <w:r>
        <w:rPr>
          <w:rtl w:val="0"/>
        </w:rPr>
        <w:t>: El usuario está autenticado y accede a la pantalla principal.</w:t>
      </w:r>
      <w:bookmarkStart w:id="3" w:name="_heading=h.tj1e988ukk4g" w:colFirst="0" w:colLast="0"/>
      <w:bookmarkEnd w:id="3"/>
      <w:bookmarkStart w:id="4" w:name="_heading=h.oeq41ktdpfao" w:colFirst="0" w:colLast="0"/>
      <w:bookmarkEnd w:id="4"/>
    </w:p>
    <w:p>
      <w:pPr>
        <w:numPr>
          <w:ilvl w:val="0"/>
          <w:numId w:val="10"/>
        </w:numPr>
        <w:bidi w:val="0"/>
        <w:rPr>
          <w:b/>
          <w:bCs/>
          <w:u w:val="single"/>
          <w:rtl w:val="0"/>
        </w:rPr>
      </w:pPr>
      <w:bookmarkStart w:id="5" w:name="_heading=h.6t9w9r3rfejt" w:colFirst="0" w:colLast="0"/>
      <w:bookmarkEnd w:id="5"/>
      <w:r>
        <w:rPr>
          <w:b/>
          <w:bCs/>
          <w:u w:val="single"/>
          <w:rtl w:val="0"/>
        </w:rPr>
        <w:t>Caso de uso 2: Registro de Usuario</w:t>
      </w:r>
    </w:p>
    <w:p>
      <w:pPr>
        <w:spacing w:before="240" w:after="240"/>
        <w:ind w:left="720" w:firstLine="0"/>
      </w:pPr>
      <w:r>
        <w:rPr>
          <w:b/>
          <w:rtl w:val="0"/>
        </w:rPr>
        <w:t>Nombre del caso de uso</w:t>
      </w:r>
      <w:r>
        <w:rPr>
          <w:rtl w:val="0"/>
        </w:rPr>
        <w:t>: Registro de Usuario</w:t>
      </w:r>
      <w:r>
        <w:rPr>
          <w:rtl w:val="0"/>
        </w:rPr>
        <w:br w:type="textWrapping"/>
      </w:r>
      <w:r>
        <w:rPr>
          <w:b/>
          <w:rtl w:val="0"/>
        </w:rPr>
        <w:t>Actor Principal</w:t>
      </w:r>
      <w:r>
        <w:rPr>
          <w:rtl w:val="0"/>
        </w:rPr>
        <w:t>: Usuario</w:t>
      </w:r>
      <w:r>
        <w:rPr>
          <w:rtl w:val="0"/>
        </w:rPr>
        <w:br w:type="textWrapping"/>
      </w:r>
      <w:r>
        <w:rPr>
          <w:b/>
          <w:rtl w:val="0"/>
        </w:rPr>
        <w:t>Condiciones de entrada</w:t>
      </w:r>
      <w:r>
        <w:rPr>
          <w:rtl w:val="0"/>
        </w:rPr>
        <w:t>: El usuario no debe estar registrado en el sistema.</w:t>
      </w:r>
      <w:r>
        <w:rPr>
          <w:rtl w:val="0"/>
        </w:rPr>
        <w:br w:type="textWrapping"/>
      </w:r>
      <w:r>
        <w:rPr>
          <w:b/>
          <w:rtl w:val="0"/>
        </w:rPr>
        <w:t>Flujo de eventos</w:t>
      </w:r>
      <w:r>
        <w:rPr>
          <w:rtl w:val="0"/>
        </w:rPr>
        <w:t>:</w:t>
      </w:r>
    </w:p>
    <w:p>
      <w:pPr>
        <w:numPr>
          <w:ilvl w:val="0"/>
          <w:numId w:val="13"/>
        </w:numPr>
        <w:spacing w:before="240" w:after="0" w:afterAutospacing="0"/>
        <w:ind w:left="1440" w:hanging="360"/>
      </w:pPr>
      <w:r>
        <w:rPr>
          <w:rtl w:val="0"/>
        </w:rPr>
        <w:t>El usuario abre la aplicación y selecciona la opción de registro.</w:t>
      </w:r>
    </w:p>
    <w:p>
      <w:pPr>
        <w:numPr>
          <w:ilvl w:val="0"/>
          <w:numId w:val="13"/>
        </w:numPr>
        <w:spacing w:before="0" w:beforeAutospacing="0" w:after="0" w:afterAutospacing="0"/>
        <w:ind w:left="1440" w:hanging="360"/>
      </w:pPr>
      <w:r>
        <w:rPr>
          <w:rtl w:val="0"/>
        </w:rPr>
        <w:t>El sistema muestra un formulario de registro.</w:t>
      </w:r>
    </w:p>
    <w:p>
      <w:pPr>
        <w:numPr>
          <w:ilvl w:val="0"/>
          <w:numId w:val="13"/>
        </w:numPr>
        <w:spacing w:before="0" w:beforeAutospacing="0" w:after="0" w:afterAutospacing="0"/>
        <w:ind w:left="1440" w:hanging="360"/>
      </w:pPr>
      <w:r>
        <w:rPr>
          <w:rtl w:val="0"/>
        </w:rPr>
        <w:t>El usuario ingresa sus datos personales (nombre</w:t>
      </w:r>
      <w:r>
        <w:rPr>
          <w:rFonts w:hint="default"/>
          <w:rtl w:val="0"/>
          <w:lang w:val="es-ES"/>
        </w:rPr>
        <w:t>, apellidos</w:t>
      </w:r>
      <w:r>
        <w:rPr>
          <w:rtl w:val="0"/>
        </w:rPr>
        <w:t>, correo electrónico, contraseña</w:t>
      </w:r>
      <w:r>
        <w:rPr>
          <w:rFonts w:hint="default"/>
          <w:rtl w:val="0"/>
          <w:lang w:val="es-ES"/>
        </w:rPr>
        <w:t xml:space="preserve"> y fecha de nacimiento</w:t>
      </w:r>
      <w:r>
        <w:rPr>
          <w:rtl w:val="0"/>
        </w:rPr>
        <w:t>).</w:t>
      </w:r>
    </w:p>
    <w:p>
      <w:pPr>
        <w:numPr>
          <w:ilvl w:val="0"/>
          <w:numId w:val="13"/>
        </w:numPr>
        <w:spacing w:before="0" w:beforeAutospacing="0" w:after="0" w:afterAutospacing="0"/>
        <w:ind w:left="1440" w:hanging="360"/>
      </w:pPr>
      <w:r>
        <w:rPr>
          <w:rtl w:val="0"/>
        </w:rPr>
        <w:t>El usuario selecciona el botón "Registrarse".</w:t>
      </w:r>
    </w:p>
    <w:p>
      <w:pPr>
        <w:numPr>
          <w:ilvl w:val="0"/>
          <w:numId w:val="13"/>
        </w:numPr>
        <w:spacing w:before="0" w:beforeAutospacing="0" w:after="0" w:afterAutospacing="0"/>
        <w:ind w:left="1440" w:hanging="360"/>
      </w:pPr>
      <w:r>
        <w:rPr>
          <w:rtl w:val="0"/>
        </w:rPr>
        <w:t>El sistema valida los datos ingresados.</w:t>
      </w:r>
    </w:p>
    <w:p>
      <w:pPr>
        <w:numPr>
          <w:ilvl w:val="0"/>
          <w:numId w:val="13"/>
        </w:numPr>
        <w:spacing w:before="0" w:beforeAutospacing="0" w:after="0" w:afterAutospacing="0"/>
        <w:ind w:left="1440" w:hanging="360"/>
      </w:pPr>
      <w:r>
        <w:rPr>
          <w:rtl w:val="0"/>
        </w:rPr>
        <w:t>El sistema crea una nueva cuenta para el usuario.</w:t>
      </w:r>
    </w:p>
    <w:p>
      <w:pPr>
        <w:numPr>
          <w:ilvl w:val="0"/>
          <w:numId w:val="13"/>
        </w:numPr>
        <w:spacing w:before="0" w:beforeAutospacing="0" w:after="0" w:afterAutospacing="0"/>
        <w:ind w:left="1440" w:hanging="360"/>
      </w:pPr>
      <w:r>
        <w:rPr>
          <w:rFonts w:hint="default"/>
          <w:rtl w:val="0"/>
          <w:lang w:val="es-ES"/>
        </w:rPr>
        <w:t>El sistema crea una colección de tareas para el usuario.</w:t>
      </w:r>
    </w:p>
    <w:p>
      <w:pPr>
        <w:numPr>
          <w:ilvl w:val="0"/>
          <w:numId w:val="13"/>
        </w:numPr>
        <w:spacing w:before="0" w:beforeAutospacing="0" w:after="0" w:afterAutospacing="0"/>
        <w:ind w:left="1440" w:hanging="360"/>
      </w:pPr>
      <w:r>
        <w:rPr>
          <w:rFonts w:hint="default"/>
          <w:lang w:val="es-ES"/>
        </w:rPr>
        <w:t>El sistema crea una tarea inicial para el usuario.</w:t>
      </w:r>
    </w:p>
    <w:p>
      <w:pPr>
        <w:numPr>
          <w:ilvl w:val="0"/>
          <w:numId w:val="13"/>
        </w:numPr>
        <w:spacing w:before="0" w:beforeAutospacing="0" w:after="0" w:afterAutospacing="0"/>
        <w:ind w:left="1440" w:hanging="360"/>
      </w:pPr>
      <w:r>
        <w:rPr>
          <w:rtl w:val="0"/>
        </w:rPr>
        <w:t>El sistema redirige al usuario a la pantalla de inicio de sesión.</w:t>
      </w:r>
    </w:p>
    <w:p>
      <w:pPr>
        <w:numPr>
          <w:ilvl w:val="0"/>
          <w:numId w:val="13"/>
        </w:numPr>
        <w:spacing w:before="0" w:beforeAutospacing="0" w:after="240"/>
        <w:ind w:left="1440" w:hanging="360"/>
      </w:pPr>
      <w:r>
        <w:rPr>
          <w:rFonts w:hint="default"/>
          <w:lang w:val="es-ES"/>
        </w:rPr>
        <w:t>El caso de uso termina.</w:t>
      </w:r>
    </w:p>
    <w:p>
      <w:pPr>
        <w:spacing w:before="240" w:after="240"/>
        <w:ind w:left="720" w:firstLine="0"/>
      </w:pPr>
      <w:r>
        <w:rPr>
          <w:b/>
          <w:rtl w:val="0"/>
        </w:rPr>
        <w:t>Camino alternativo</w:t>
      </w:r>
      <w:r>
        <w:rPr>
          <w:rtl w:val="0"/>
        </w:rPr>
        <w:t xml:space="preserve">: </w:t>
      </w:r>
    </w:p>
    <w:p>
      <w:pPr>
        <w:keepNext w:val="0"/>
        <w:keepLines w:val="0"/>
        <w:pageBreakBefore w:val="0"/>
        <w:widowControl/>
        <w:numPr>
          <w:ilvl w:val="-1"/>
          <w:numId w:val="12"/>
        </w:numPr>
        <w:pBdr>
          <w:top w:val="none" w:color="auto" w:sz="0" w:space="0"/>
          <w:left w:val="none" w:color="auto" w:sz="0" w:space="0"/>
          <w:bottom w:val="none" w:color="auto" w:sz="0" w:space="0"/>
          <w:right w:val="none" w:color="auto" w:sz="0" w:space="0"/>
          <w:between w:val="none" w:color="auto" w:sz="0" w:space="0"/>
        </w:pBdr>
        <w:shd w:val="clear" w:fill="auto"/>
        <w:tabs>
          <w:tab w:val="left" w:pos="420"/>
        </w:tabs>
        <w:spacing w:before="240" w:after="240" w:line="360" w:lineRule="auto"/>
        <w:ind w:left="1440" w:leftChars="0" w:right="0" w:rightChars="0" w:hanging="360" w:firstLineChars="0"/>
        <w:jc w:val="both"/>
      </w:pPr>
      <w:bookmarkStart w:id="6" w:name="_heading=h.mo2i94vn3hwb" w:colFirst="0" w:colLast="0"/>
      <w:bookmarkEnd w:id="6"/>
      <w:r>
        <w:rPr>
          <w:rtl w:val="0"/>
        </w:rPr>
        <w:t>5a. Si los datos ingresados no son válidos, el sistema muestra un mensaje de error y permite al usuario corregir los datos.</w:t>
      </w:r>
    </w:p>
    <w:p>
      <w:pPr>
        <w:spacing w:before="240" w:after="240"/>
        <w:ind w:left="720" w:firstLine="0"/>
      </w:pPr>
      <w:r>
        <w:rPr>
          <w:b/>
          <w:rtl w:val="0"/>
        </w:rPr>
        <w:t>Condiciones de salida</w:t>
      </w:r>
      <w:r>
        <w:rPr>
          <w:rtl w:val="0"/>
        </w:rPr>
        <w:t>: El usuario tiene una cuenta creada y está listo para iniciar sesión.</w:t>
      </w:r>
    </w:p>
    <w:p>
      <w:pPr>
        <w:numPr>
          <w:ilvl w:val="0"/>
          <w:numId w:val="10"/>
        </w:numPr>
        <w:bidi w:val="0"/>
        <w:rPr>
          <w:b/>
          <w:bCs/>
          <w:u w:val="single"/>
          <w:rtl w:val="0"/>
        </w:rPr>
      </w:pPr>
      <w:bookmarkStart w:id="7" w:name="_heading=h.dpusd8pzejwk" w:colFirst="0" w:colLast="0"/>
      <w:bookmarkEnd w:id="7"/>
      <w:r>
        <w:rPr>
          <w:b/>
          <w:bCs/>
          <w:u w:val="single"/>
          <w:rtl w:val="0"/>
        </w:rPr>
        <w:t>Caso de uso 3: Recuperación de Contraseña</w:t>
      </w:r>
    </w:p>
    <w:p>
      <w:pPr>
        <w:spacing w:before="240" w:after="240"/>
        <w:ind w:left="720" w:leftChars="0" w:firstLine="0"/>
      </w:pPr>
      <w:r>
        <w:rPr>
          <w:b/>
          <w:rtl w:val="0"/>
        </w:rPr>
        <w:t>Nombre del caso de uso</w:t>
      </w:r>
      <w:r>
        <w:rPr>
          <w:rtl w:val="0"/>
        </w:rPr>
        <w:t>: Recuperación de Contraseña</w:t>
      </w:r>
      <w:r>
        <w:rPr>
          <w:rtl w:val="0"/>
        </w:rPr>
        <w:br w:type="textWrapping"/>
      </w:r>
      <w:r>
        <w:rPr>
          <w:b/>
          <w:rtl w:val="0"/>
        </w:rPr>
        <w:t>Actor Principal</w:t>
      </w:r>
      <w:r>
        <w:rPr>
          <w:rtl w:val="0"/>
        </w:rPr>
        <w:t>: Usuario</w:t>
      </w:r>
      <w:r>
        <w:rPr>
          <w:rtl w:val="0"/>
        </w:rPr>
        <w:br w:type="textWrapping"/>
      </w:r>
      <w:r>
        <w:rPr>
          <w:b/>
          <w:rtl w:val="0"/>
        </w:rPr>
        <w:t>Condiciones de entrada</w:t>
      </w:r>
      <w:r>
        <w:rPr>
          <w:rtl w:val="0"/>
        </w:rPr>
        <w:t>: El usuario debe haber olvidado su contraseña.</w:t>
      </w:r>
      <w:r>
        <w:rPr>
          <w:rtl w:val="0"/>
        </w:rPr>
        <w:br w:type="textWrapping"/>
      </w:r>
      <w:r>
        <w:rPr>
          <w:b/>
          <w:rtl w:val="0"/>
        </w:rPr>
        <w:t>Flujo de eventos</w:t>
      </w:r>
      <w:r>
        <w:rPr>
          <w:rtl w:val="0"/>
        </w:rPr>
        <w:t>:</w:t>
      </w:r>
    </w:p>
    <w:p>
      <w:pPr>
        <w:numPr>
          <w:ilvl w:val="0"/>
          <w:numId w:val="14"/>
        </w:numPr>
        <w:spacing w:before="240" w:after="0" w:afterAutospacing="0"/>
        <w:ind w:left="1440" w:leftChars="0" w:hanging="360"/>
      </w:pPr>
      <w:r>
        <w:rPr>
          <w:rtl w:val="0"/>
        </w:rPr>
        <w:t>El usuario abre la aplicación y selecciona la opción de "Olvidé mi contraseña".</w:t>
      </w:r>
    </w:p>
    <w:p>
      <w:pPr>
        <w:numPr>
          <w:ilvl w:val="0"/>
          <w:numId w:val="14"/>
        </w:numPr>
        <w:spacing w:before="0" w:beforeAutospacing="0" w:after="0" w:afterAutospacing="0"/>
        <w:ind w:left="1440" w:leftChars="0" w:hanging="360"/>
      </w:pPr>
      <w:r>
        <w:rPr>
          <w:rtl w:val="0"/>
        </w:rPr>
        <w:t>El sistema muestra un formulario de recuperación de contraseña.</w:t>
      </w:r>
    </w:p>
    <w:p>
      <w:pPr>
        <w:numPr>
          <w:ilvl w:val="0"/>
          <w:numId w:val="14"/>
        </w:numPr>
        <w:spacing w:before="0" w:beforeAutospacing="0" w:after="0" w:afterAutospacing="0"/>
        <w:ind w:left="1440" w:leftChars="0" w:hanging="360"/>
      </w:pPr>
      <w:r>
        <w:rPr>
          <w:rtl w:val="0"/>
        </w:rPr>
        <w:t>El usuario ingresa su correo electrónico registrado.</w:t>
      </w:r>
    </w:p>
    <w:p>
      <w:pPr>
        <w:numPr>
          <w:ilvl w:val="0"/>
          <w:numId w:val="14"/>
        </w:numPr>
        <w:spacing w:before="0" w:beforeAutospacing="0" w:after="0" w:afterAutospacing="0"/>
        <w:ind w:left="1440" w:leftChars="0" w:hanging="360"/>
      </w:pPr>
      <w:r>
        <w:rPr>
          <w:rtl w:val="0"/>
        </w:rPr>
        <w:t>El usuario selecciona el botón "Enviar".</w:t>
      </w:r>
    </w:p>
    <w:p>
      <w:pPr>
        <w:numPr>
          <w:ilvl w:val="0"/>
          <w:numId w:val="14"/>
        </w:numPr>
        <w:spacing w:before="0" w:beforeAutospacing="0" w:after="0" w:afterAutospacing="0"/>
        <w:ind w:left="1440" w:leftChars="0" w:hanging="360"/>
      </w:pPr>
      <w:r>
        <w:rPr>
          <w:rtl w:val="0"/>
        </w:rPr>
        <w:t>El sistema envía un correo electrónico con instrucciones para restablecer la contraseña.</w:t>
      </w:r>
    </w:p>
    <w:p>
      <w:pPr>
        <w:numPr>
          <w:ilvl w:val="0"/>
          <w:numId w:val="14"/>
        </w:numPr>
        <w:spacing w:before="0" w:beforeAutospacing="0" w:after="240" w:line="240" w:lineRule="auto"/>
        <w:ind w:left="1440" w:leftChars="0" w:hanging="360"/>
      </w:pPr>
      <w:r>
        <w:rPr>
          <w:rtl w:val="0"/>
        </w:rPr>
        <w:t>El usuario sigue las instrucciones del correo electrónico y restablece su contraseña.</w:t>
      </w:r>
    </w:p>
    <w:p>
      <w:pPr>
        <w:numPr>
          <w:ilvl w:val="0"/>
          <w:numId w:val="14"/>
        </w:numPr>
        <w:spacing w:before="0" w:beforeAutospacing="0" w:after="240" w:line="240" w:lineRule="auto"/>
        <w:ind w:left="1440" w:leftChars="0" w:hanging="360"/>
      </w:pPr>
      <w:r>
        <w:rPr>
          <w:rFonts w:hint="default"/>
          <w:rtl w:val="0"/>
          <w:lang w:val="es-ES"/>
        </w:rPr>
        <w:t>El sistema restablece su contraseña.</w:t>
      </w:r>
    </w:p>
    <w:p>
      <w:pPr>
        <w:numPr>
          <w:ilvl w:val="0"/>
          <w:numId w:val="14"/>
        </w:numPr>
        <w:spacing w:before="0" w:beforeAutospacing="0" w:after="240" w:line="240" w:lineRule="auto"/>
        <w:ind w:left="1440" w:leftChars="0" w:hanging="360"/>
      </w:pPr>
      <w:r>
        <w:rPr>
          <w:rFonts w:hint="default"/>
          <w:lang w:val="es-ES"/>
        </w:rPr>
        <w:t>El caso de uso termina.</w:t>
      </w:r>
    </w:p>
    <w:p>
      <w:pPr>
        <w:spacing w:before="240" w:after="240"/>
        <w:ind w:left="720" w:leftChars="0" w:firstLine="0"/>
        <w:rPr>
          <w:rtl w:val="0"/>
        </w:rPr>
      </w:pPr>
      <w:r>
        <w:rPr>
          <w:b/>
          <w:rtl w:val="0"/>
        </w:rPr>
        <w:t>Camino alternativo</w:t>
      </w:r>
      <w:r>
        <w:rPr>
          <w:rtl w:val="0"/>
        </w:rPr>
        <w:t xml:space="preserve">: </w:t>
      </w:r>
    </w:p>
    <w:p>
      <w:pPr>
        <w:keepNext w:val="0"/>
        <w:keepLines w:val="0"/>
        <w:pageBreakBefore w:val="0"/>
        <w:widowControl/>
        <w:numPr>
          <w:ilvl w:val="-1"/>
          <w:numId w:val="12"/>
        </w:numPr>
        <w:pBdr>
          <w:top w:val="none" w:color="auto" w:sz="0" w:space="0"/>
          <w:left w:val="none" w:color="auto" w:sz="0" w:space="0"/>
          <w:bottom w:val="none" w:color="auto" w:sz="0" w:space="0"/>
          <w:right w:val="none" w:color="auto" w:sz="0" w:space="0"/>
          <w:between w:val="none" w:color="auto" w:sz="0" w:space="0"/>
        </w:pBdr>
        <w:shd w:val="clear" w:fill="auto"/>
        <w:tabs>
          <w:tab w:val="left" w:pos="420"/>
        </w:tabs>
        <w:spacing w:before="240" w:after="240" w:line="360" w:lineRule="auto"/>
        <w:ind w:left="1440" w:leftChars="0" w:right="0" w:rightChars="0" w:hanging="360" w:firstLineChars="0"/>
        <w:jc w:val="both"/>
      </w:pPr>
      <w:r>
        <w:rPr>
          <w:rtl w:val="0"/>
        </w:rPr>
        <w:t>5a. Si el correo electrónico ingresado no está registrado, el sistema muestra un mensaje de error.</w:t>
      </w:r>
    </w:p>
    <w:p>
      <w:pPr>
        <w:spacing w:before="240" w:after="240"/>
        <w:ind w:left="720" w:leftChars="0" w:firstLine="0"/>
        <w:rPr>
          <w:rtl w:val="0"/>
        </w:rPr>
      </w:pPr>
      <w:r>
        <w:rPr>
          <w:b/>
          <w:rtl w:val="0"/>
        </w:rPr>
        <w:t>Condiciones de salida</w:t>
      </w:r>
      <w:r>
        <w:rPr>
          <w:rtl w:val="0"/>
        </w:rPr>
        <w:t>: El usuario recibe un correo electrónico con instrucciones para restablecer su contraseña.</w:t>
      </w:r>
    </w:p>
    <w:p>
      <w:pPr>
        <w:numPr>
          <w:ilvl w:val="0"/>
          <w:numId w:val="10"/>
        </w:numPr>
        <w:bidi w:val="0"/>
        <w:rPr>
          <w:b/>
          <w:bCs/>
          <w:u w:val="single"/>
          <w:rtl w:val="0"/>
        </w:rPr>
      </w:pPr>
      <w:r>
        <w:rPr>
          <w:b/>
          <w:bCs/>
          <w:u w:val="single"/>
          <w:rtl w:val="0"/>
        </w:rPr>
        <w:t>Caso de uso 4: Visualización de</w:t>
      </w:r>
      <w:r>
        <w:rPr>
          <w:rFonts w:hint="default"/>
          <w:b/>
          <w:bCs/>
          <w:u w:val="single"/>
          <w:rtl w:val="0"/>
          <w:lang w:val="es-ES"/>
        </w:rPr>
        <w:t xml:space="preserve"> tareas</w:t>
      </w:r>
    </w:p>
    <w:p>
      <w:pPr>
        <w:spacing w:before="240" w:after="240"/>
        <w:ind w:left="720" w:leftChars="0" w:firstLine="0"/>
      </w:pPr>
      <w:r>
        <w:rPr>
          <w:b/>
          <w:rtl w:val="0"/>
        </w:rPr>
        <w:t>Nombre del caso de uso</w:t>
      </w:r>
      <w:r>
        <w:rPr>
          <w:rtl w:val="0"/>
        </w:rPr>
        <w:t>: Visualización de</w:t>
      </w:r>
      <w:r>
        <w:rPr>
          <w:rFonts w:hint="default"/>
          <w:rtl w:val="0"/>
          <w:lang w:val="es-ES"/>
        </w:rPr>
        <w:t xml:space="preserve"> tareas</w:t>
      </w:r>
      <w:r>
        <w:rPr>
          <w:rtl w:val="0"/>
        </w:rPr>
        <w:br w:type="textWrapping"/>
      </w:r>
      <w:r>
        <w:rPr>
          <w:b/>
          <w:rtl w:val="0"/>
        </w:rPr>
        <w:t>Actor Principal</w:t>
      </w:r>
      <w:r>
        <w:rPr>
          <w:rtl w:val="0"/>
        </w:rPr>
        <w:t>: Usuario</w:t>
      </w:r>
      <w:r>
        <w:rPr>
          <w:rtl w:val="0"/>
        </w:rPr>
        <w:br w:type="textWrapping"/>
      </w:r>
      <w:r>
        <w:rPr>
          <w:b/>
          <w:rtl w:val="0"/>
        </w:rPr>
        <w:t>Condiciones de entrada</w:t>
      </w:r>
      <w:r>
        <w:rPr>
          <w:rtl w:val="0"/>
        </w:rPr>
        <w:t>: El usuario debe estar autenticado en el sistema.</w:t>
      </w:r>
      <w:r>
        <w:rPr>
          <w:rtl w:val="0"/>
        </w:rPr>
        <w:br w:type="textWrapping"/>
      </w:r>
      <w:r>
        <w:rPr>
          <w:b/>
          <w:rtl w:val="0"/>
        </w:rPr>
        <w:t>Flujo de eventos</w:t>
      </w:r>
      <w:r>
        <w:rPr>
          <w:rtl w:val="0"/>
        </w:rPr>
        <w:t>:</w:t>
      </w:r>
    </w:p>
    <w:p>
      <w:pPr>
        <w:numPr>
          <w:ilvl w:val="0"/>
          <w:numId w:val="15"/>
        </w:numPr>
        <w:spacing w:before="240" w:after="0" w:afterAutospacing="0"/>
        <w:ind w:left="1440" w:leftChars="0" w:hanging="360"/>
      </w:pPr>
      <w:r>
        <w:rPr>
          <w:rtl w:val="0"/>
        </w:rPr>
        <w:t xml:space="preserve">El usuario selecciona la opción de </w:t>
      </w:r>
      <w:r>
        <w:rPr>
          <w:rFonts w:hint="default"/>
          <w:rtl w:val="0"/>
          <w:lang w:val="es-ES"/>
        </w:rPr>
        <w:t xml:space="preserve">tareas </w:t>
      </w:r>
      <w:r>
        <w:rPr>
          <w:rtl w:val="0"/>
        </w:rPr>
        <w:t xml:space="preserve">en </w:t>
      </w:r>
      <w:r>
        <w:rPr>
          <w:rFonts w:hint="default"/>
          <w:rtl w:val="0"/>
          <w:lang w:val="es-ES"/>
        </w:rPr>
        <w:t>la barra lateral</w:t>
      </w:r>
      <w:r>
        <w:rPr>
          <w:rtl w:val="0"/>
        </w:rPr>
        <w:t>.</w:t>
      </w:r>
    </w:p>
    <w:p>
      <w:pPr>
        <w:numPr>
          <w:ilvl w:val="0"/>
          <w:numId w:val="15"/>
        </w:numPr>
        <w:spacing w:before="0" w:beforeAutospacing="0" w:after="0" w:afterAutospacing="0"/>
        <w:ind w:left="1440" w:leftChars="0" w:hanging="360"/>
      </w:pPr>
      <w:r>
        <w:rPr>
          <w:rtl w:val="0"/>
        </w:rPr>
        <w:t>El sistema muestra la vista d</w:t>
      </w:r>
      <w:r>
        <w:rPr>
          <w:rFonts w:hint="default"/>
          <w:rtl w:val="0"/>
          <w:lang w:val="es-ES"/>
        </w:rPr>
        <w:t>e tareas divididas por sus nivel de urgencia</w:t>
      </w:r>
      <w:r>
        <w:rPr>
          <w:rtl w:val="0"/>
        </w:rPr>
        <w:t>.</w:t>
      </w:r>
    </w:p>
    <w:p>
      <w:pPr>
        <w:numPr>
          <w:ilvl w:val="0"/>
          <w:numId w:val="15"/>
        </w:numPr>
        <w:spacing w:before="0" w:beforeAutospacing="0" w:after="240" w:line="240" w:lineRule="auto"/>
        <w:ind w:left="1440" w:leftChars="0" w:hanging="360"/>
      </w:pPr>
      <w:r>
        <w:rPr>
          <w:rtl w:val="0"/>
        </w:rPr>
        <w:t xml:space="preserve">El usuario puede navegar por </w:t>
      </w:r>
      <w:r>
        <w:rPr>
          <w:rFonts w:hint="default"/>
          <w:rtl w:val="0"/>
          <w:lang w:val="es-ES"/>
        </w:rPr>
        <w:t xml:space="preserve">la vista </w:t>
      </w:r>
      <w:r>
        <w:rPr>
          <w:rtl w:val="0"/>
        </w:rPr>
        <w:t>para ver</w:t>
      </w:r>
      <w:r>
        <w:rPr>
          <w:rFonts w:hint="default"/>
          <w:rtl w:val="0"/>
          <w:lang w:val="es-ES"/>
        </w:rPr>
        <w:t xml:space="preserve"> sus</w:t>
      </w:r>
      <w:r>
        <w:rPr>
          <w:rtl w:val="0"/>
        </w:rPr>
        <w:t xml:space="preserve"> </w:t>
      </w:r>
      <w:r>
        <w:rPr>
          <w:rFonts w:hint="default"/>
          <w:rtl w:val="0"/>
          <w:lang w:val="es-ES"/>
        </w:rPr>
        <w:t xml:space="preserve">diferentes </w:t>
      </w:r>
      <w:r>
        <w:rPr>
          <w:rtl w:val="0"/>
        </w:rPr>
        <w:t>tareas.</w:t>
      </w:r>
    </w:p>
    <w:p>
      <w:pPr>
        <w:numPr>
          <w:ilvl w:val="0"/>
          <w:numId w:val="15"/>
        </w:numPr>
        <w:spacing w:before="0" w:beforeAutospacing="0" w:after="240" w:line="240" w:lineRule="auto"/>
        <w:ind w:left="1440" w:leftChars="0" w:hanging="360"/>
      </w:pPr>
      <w:r>
        <w:rPr>
          <w:rFonts w:hint="default"/>
          <w:rtl w:val="0"/>
          <w:lang w:val="es-ES"/>
        </w:rPr>
        <w:t>El caso de uso termina.</w:t>
      </w:r>
    </w:p>
    <w:p>
      <w:pPr>
        <w:spacing w:before="240" w:after="240"/>
        <w:ind w:left="720" w:leftChars="0" w:firstLine="0"/>
        <w:rPr>
          <w:rtl w:val="0"/>
        </w:rPr>
      </w:pPr>
      <w:r>
        <w:rPr>
          <w:b/>
          <w:rtl w:val="0"/>
        </w:rPr>
        <w:t>Condiciones de salida</w:t>
      </w:r>
      <w:r>
        <w:rPr>
          <w:rtl w:val="0"/>
        </w:rPr>
        <w:t xml:space="preserve">: El usuario visualiza </w:t>
      </w:r>
      <w:r>
        <w:rPr>
          <w:rFonts w:hint="default"/>
          <w:rtl w:val="0"/>
          <w:lang w:val="es-ES"/>
        </w:rPr>
        <w:t>las</w:t>
      </w:r>
      <w:r>
        <w:rPr>
          <w:rtl w:val="0"/>
        </w:rPr>
        <w:t xml:space="preserve"> tareas.</w:t>
      </w:r>
    </w:p>
    <w:p>
      <w:pPr>
        <w:numPr>
          <w:ilvl w:val="0"/>
          <w:numId w:val="10"/>
        </w:numPr>
        <w:bidi w:val="0"/>
        <w:rPr>
          <w:b/>
          <w:bCs/>
          <w:u w:val="single"/>
          <w:rtl w:val="0"/>
        </w:rPr>
      </w:pPr>
      <w:bookmarkStart w:id="8" w:name="_heading=h.6rjwthjpl1mq" w:colFirst="0" w:colLast="0"/>
      <w:bookmarkEnd w:id="8"/>
      <w:r>
        <w:rPr>
          <w:b/>
          <w:bCs/>
          <w:u w:val="single"/>
          <w:rtl w:val="0"/>
        </w:rPr>
        <w:t xml:space="preserve">Caso de uso </w:t>
      </w:r>
      <w:r>
        <w:rPr>
          <w:rFonts w:hint="default"/>
          <w:b/>
          <w:bCs/>
          <w:u w:val="single"/>
          <w:rtl w:val="0"/>
          <w:lang w:val="es-ES"/>
        </w:rPr>
        <w:t>5</w:t>
      </w:r>
      <w:r>
        <w:rPr>
          <w:b/>
          <w:bCs/>
          <w:u w:val="single"/>
          <w:rtl w:val="0"/>
        </w:rPr>
        <w:t>: Visualización del Calendario</w:t>
      </w:r>
    </w:p>
    <w:p>
      <w:pPr>
        <w:spacing w:before="240" w:after="240"/>
        <w:ind w:left="720" w:leftChars="0" w:firstLine="0"/>
      </w:pPr>
      <w:r>
        <w:rPr>
          <w:b/>
          <w:rtl w:val="0"/>
        </w:rPr>
        <w:t>Nombre del caso de uso</w:t>
      </w:r>
      <w:r>
        <w:rPr>
          <w:rtl w:val="0"/>
        </w:rPr>
        <w:t>: Visualización del Calendario</w:t>
      </w:r>
      <w:r>
        <w:rPr>
          <w:rtl w:val="0"/>
        </w:rPr>
        <w:br w:type="textWrapping"/>
      </w:r>
      <w:r>
        <w:rPr>
          <w:b/>
          <w:rtl w:val="0"/>
        </w:rPr>
        <w:t>Actor Principal</w:t>
      </w:r>
      <w:r>
        <w:rPr>
          <w:rtl w:val="0"/>
        </w:rPr>
        <w:t>: Usuario</w:t>
      </w:r>
      <w:r>
        <w:rPr>
          <w:rtl w:val="0"/>
        </w:rPr>
        <w:br w:type="textWrapping"/>
      </w:r>
      <w:r>
        <w:rPr>
          <w:b/>
          <w:rtl w:val="0"/>
        </w:rPr>
        <w:t>Condiciones de entrada</w:t>
      </w:r>
      <w:r>
        <w:rPr>
          <w:rtl w:val="0"/>
        </w:rPr>
        <w:t>: El usuario debe estar autenticado en el sistema.</w:t>
      </w:r>
      <w:r>
        <w:rPr>
          <w:rtl w:val="0"/>
        </w:rPr>
        <w:br w:type="textWrapping"/>
      </w:r>
      <w:r>
        <w:rPr>
          <w:b/>
          <w:rtl w:val="0"/>
        </w:rPr>
        <w:t>Flujo de eventos</w:t>
      </w:r>
      <w:r>
        <w:rPr>
          <w:rtl w:val="0"/>
        </w:rPr>
        <w:t>:</w:t>
      </w:r>
    </w:p>
    <w:p>
      <w:pPr>
        <w:numPr>
          <w:ilvl w:val="0"/>
          <w:numId w:val="15"/>
        </w:numPr>
        <w:spacing w:before="240" w:after="0" w:afterAutospacing="0"/>
        <w:ind w:left="1440" w:leftChars="0" w:hanging="360"/>
      </w:pPr>
      <w:r>
        <w:rPr>
          <w:rtl w:val="0"/>
        </w:rPr>
        <w:t>El usuario selecciona la opción de calendario en la pantalla principal.</w:t>
      </w:r>
    </w:p>
    <w:p>
      <w:pPr>
        <w:numPr>
          <w:ilvl w:val="0"/>
          <w:numId w:val="15"/>
        </w:numPr>
        <w:spacing w:before="0" w:beforeAutospacing="0" w:after="0" w:afterAutospacing="0"/>
        <w:ind w:left="1440" w:leftChars="0" w:hanging="360"/>
      </w:pPr>
      <w:r>
        <w:rPr>
          <w:rtl w:val="0"/>
        </w:rPr>
        <w:t>El sistema muestra la vista del calendario con l</w:t>
      </w:r>
      <w:r>
        <w:rPr>
          <w:rFonts w:hint="default"/>
          <w:rtl w:val="0"/>
          <w:lang w:val="es-ES"/>
        </w:rPr>
        <w:t>as</w:t>
      </w:r>
      <w:r>
        <w:rPr>
          <w:rtl w:val="0"/>
        </w:rPr>
        <w:t xml:space="preserve"> tareas programadas.</w:t>
      </w:r>
    </w:p>
    <w:p>
      <w:pPr>
        <w:numPr>
          <w:ilvl w:val="0"/>
          <w:numId w:val="15"/>
        </w:numPr>
        <w:spacing w:before="0" w:beforeAutospacing="0" w:after="240" w:line="240" w:lineRule="auto"/>
        <w:ind w:left="1440" w:leftChars="0" w:hanging="360"/>
      </w:pPr>
      <w:r>
        <w:rPr>
          <w:rtl w:val="0"/>
        </w:rPr>
        <w:t>El usuario puede navegar por el calendario para ver</w:t>
      </w:r>
      <w:r>
        <w:rPr>
          <w:rFonts w:hint="default"/>
          <w:rtl w:val="0"/>
          <w:lang w:val="es-ES"/>
        </w:rPr>
        <w:t xml:space="preserve"> sus</w:t>
      </w:r>
      <w:r>
        <w:rPr>
          <w:rtl w:val="0"/>
        </w:rPr>
        <w:t xml:space="preserve"> tareas en diferentes fechas.</w:t>
      </w:r>
    </w:p>
    <w:p>
      <w:pPr>
        <w:numPr>
          <w:ilvl w:val="0"/>
          <w:numId w:val="15"/>
        </w:numPr>
        <w:spacing w:before="0" w:beforeAutospacing="0" w:after="240" w:line="240" w:lineRule="auto"/>
        <w:ind w:left="1440" w:leftChars="0" w:hanging="360"/>
      </w:pPr>
      <w:r>
        <w:rPr>
          <w:rFonts w:hint="default"/>
          <w:rtl w:val="0"/>
          <w:lang w:val="es-ES"/>
        </w:rPr>
        <w:t>El caso de uso termina.</w:t>
      </w:r>
    </w:p>
    <w:p>
      <w:pPr>
        <w:spacing w:before="240" w:after="240"/>
        <w:ind w:left="720" w:leftChars="0" w:firstLine="0"/>
      </w:pPr>
      <w:r>
        <w:rPr>
          <w:b/>
          <w:rtl w:val="0"/>
        </w:rPr>
        <w:t>Condiciones de salida</w:t>
      </w:r>
      <w:r>
        <w:rPr>
          <w:rtl w:val="0"/>
        </w:rPr>
        <w:t>: El usuario visualiza el calendario con tareas.</w:t>
      </w:r>
    </w:p>
    <w:p>
      <w:pPr>
        <w:numPr>
          <w:ilvl w:val="0"/>
          <w:numId w:val="10"/>
        </w:numPr>
        <w:bidi w:val="0"/>
        <w:rPr>
          <w:b/>
          <w:bCs/>
          <w:u w:val="single"/>
          <w:rtl w:val="0"/>
        </w:rPr>
      </w:pPr>
      <w:bookmarkStart w:id="9" w:name="_heading=h.g7ceuc8nubp4" w:colFirst="0" w:colLast="0"/>
      <w:bookmarkEnd w:id="9"/>
      <w:r>
        <w:rPr>
          <w:b/>
          <w:bCs/>
          <w:u w:val="single"/>
          <w:rtl w:val="0"/>
        </w:rPr>
        <w:t xml:space="preserve">Caso de uso </w:t>
      </w:r>
      <w:r>
        <w:rPr>
          <w:rFonts w:hint="default"/>
          <w:b/>
          <w:bCs/>
          <w:u w:val="single"/>
          <w:rtl w:val="0"/>
          <w:lang w:val="es-ES"/>
        </w:rPr>
        <w:t>6</w:t>
      </w:r>
      <w:r>
        <w:rPr>
          <w:b/>
          <w:bCs/>
          <w:u w:val="single"/>
          <w:rtl w:val="0"/>
        </w:rPr>
        <w:t>: Añadir Tarea</w:t>
      </w:r>
    </w:p>
    <w:p>
      <w:pPr>
        <w:spacing w:before="240" w:after="240"/>
        <w:ind w:firstLine="0"/>
      </w:pPr>
      <w:r>
        <w:rPr>
          <w:b/>
          <w:rtl w:val="0"/>
        </w:rPr>
        <w:t>Nombre del caso de uso</w:t>
      </w:r>
      <w:r>
        <w:rPr>
          <w:rtl w:val="0"/>
        </w:rPr>
        <w:t>: Añadir Tarea</w:t>
      </w:r>
      <w:r>
        <w:rPr>
          <w:rtl w:val="0"/>
        </w:rPr>
        <w:br w:type="textWrapping"/>
      </w:r>
      <w:r>
        <w:rPr>
          <w:b/>
          <w:rtl w:val="0"/>
        </w:rPr>
        <w:t>Actor Principal</w:t>
      </w:r>
      <w:r>
        <w:rPr>
          <w:rtl w:val="0"/>
        </w:rPr>
        <w:t>: Usuario</w:t>
      </w:r>
      <w:r>
        <w:rPr>
          <w:rtl w:val="0"/>
        </w:rPr>
        <w:br w:type="textWrapping"/>
      </w:r>
      <w:r>
        <w:rPr>
          <w:b/>
          <w:rtl w:val="0"/>
        </w:rPr>
        <w:t>Condiciones de entrada</w:t>
      </w:r>
      <w:r>
        <w:rPr>
          <w:rtl w:val="0"/>
        </w:rPr>
        <w:t>: El usuario debe estar autenticado en el sistema.</w:t>
      </w:r>
      <w:r>
        <w:rPr>
          <w:rtl w:val="0"/>
        </w:rPr>
        <w:br w:type="textWrapping"/>
      </w:r>
      <w:r>
        <w:rPr>
          <w:b/>
          <w:rtl w:val="0"/>
        </w:rPr>
        <w:t>Flujo de eventos</w:t>
      </w:r>
      <w:r>
        <w:rPr>
          <w:rtl w:val="0"/>
        </w:rPr>
        <w:t>:</w:t>
      </w:r>
    </w:p>
    <w:p>
      <w:pPr>
        <w:numPr>
          <w:ilvl w:val="0"/>
          <w:numId w:val="16"/>
        </w:numPr>
        <w:spacing w:before="240" w:after="0" w:afterAutospacing="0"/>
        <w:ind w:left="720" w:hanging="360"/>
      </w:pPr>
      <w:r>
        <w:rPr>
          <w:rtl w:val="0"/>
        </w:rPr>
        <w:t>El usuario selecciona la opción de "Añadir Tarea".</w:t>
      </w:r>
    </w:p>
    <w:p>
      <w:pPr>
        <w:numPr>
          <w:ilvl w:val="0"/>
          <w:numId w:val="16"/>
        </w:numPr>
        <w:spacing w:before="0" w:beforeAutospacing="0" w:after="0" w:afterAutospacing="0"/>
        <w:ind w:left="720" w:hanging="360"/>
      </w:pPr>
      <w:r>
        <w:rPr>
          <w:rtl w:val="0"/>
        </w:rPr>
        <w:t>El sistema muestra un formulario para agregar una nueva tarea.</w:t>
      </w:r>
    </w:p>
    <w:p>
      <w:pPr>
        <w:numPr>
          <w:ilvl w:val="0"/>
          <w:numId w:val="16"/>
        </w:numPr>
        <w:spacing w:before="0" w:beforeAutospacing="0" w:after="0" w:afterAutospacing="0"/>
        <w:ind w:left="720" w:hanging="360"/>
      </w:pPr>
      <w:r>
        <w:rPr>
          <w:rtl w:val="0"/>
        </w:rPr>
        <w:t>El usuario ingresa los detalles de la tarea (título, descripción, fecha de vencimiento).</w:t>
      </w:r>
    </w:p>
    <w:p>
      <w:pPr>
        <w:numPr>
          <w:ilvl w:val="0"/>
          <w:numId w:val="16"/>
        </w:numPr>
        <w:spacing w:before="0" w:beforeAutospacing="0" w:after="0" w:afterAutospacing="0"/>
        <w:ind w:left="720" w:hanging="360"/>
      </w:pPr>
      <w:r>
        <w:rPr>
          <w:rtl w:val="0"/>
        </w:rPr>
        <w:t>El usuario selecciona el botón "Guardar".</w:t>
      </w:r>
    </w:p>
    <w:p>
      <w:pPr>
        <w:numPr>
          <w:ilvl w:val="0"/>
          <w:numId w:val="16"/>
        </w:numPr>
        <w:spacing w:before="0" w:beforeAutospacing="0" w:after="240"/>
        <w:ind w:left="720" w:hanging="360"/>
      </w:pPr>
      <w:r>
        <w:rPr>
          <w:rtl w:val="0"/>
        </w:rPr>
        <w:t>El sistema guarda la nueva tarea y la muestra en la vista de tareas y calendario.</w:t>
      </w:r>
    </w:p>
    <w:p>
      <w:pPr>
        <w:numPr>
          <w:ilvl w:val="0"/>
          <w:numId w:val="16"/>
        </w:numPr>
        <w:spacing w:before="0" w:beforeAutospacing="0" w:after="240"/>
        <w:ind w:left="720" w:hanging="360"/>
      </w:pPr>
      <w:r>
        <w:rPr>
          <w:rFonts w:hint="default"/>
          <w:rtl w:val="0"/>
          <w:lang w:val="es-ES"/>
        </w:rPr>
        <w:t>El caso de uso termina</w:t>
      </w:r>
    </w:p>
    <w:p>
      <w:pPr>
        <w:spacing w:before="240" w:after="240"/>
        <w:ind w:left="0" w:leftChars="0" w:firstLine="0"/>
        <w:rPr>
          <w:rtl w:val="0"/>
        </w:rPr>
      </w:pPr>
      <w:r>
        <w:rPr>
          <w:b/>
          <w:rtl w:val="0"/>
        </w:rPr>
        <w:t>Camino alternativo</w:t>
      </w:r>
      <w:r>
        <w:rPr>
          <w:rtl w:val="0"/>
        </w:rPr>
        <w:t xml:space="preserve">: </w:t>
      </w:r>
    </w:p>
    <w:p>
      <w:pPr>
        <w:keepNext w:val="0"/>
        <w:keepLines w:val="0"/>
        <w:pageBreakBefore w:val="0"/>
        <w:widowControl/>
        <w:numPr>
          <w:ilvl w:val="-1"/>
          <w:numId w:val="12"/>
        </w:numPr>
        <w:pBdr>
          <w:top w:val="none" w:color="auto" w:sz="0" w:space="0"/>
          <w:left w:val="none" w:color="auto" w:sz="0" w:space="0"/>
          <w:bottom w:val="none" w:color="auto" w:sz="0" w:space="0"/>
          <w:right w:val="none" w:color="auto" w:sz="0" w:space="0"/>
          <w:between w:val="none" w:color="auto" w:sz="0" w:space="0"/>
        </w:pBdr>
        <w:shd w:val="clear" w:fill="auto"/>
        <w:tabs>
          <w:tab w:val="left" w:pos="420"/>
        </w:tabs>
        <w:spacing w:before="240" w:after="240" w:line="360" w:lineRule="auto"/>
        <w:ind w:left="720" w:leftChars="0" w:right="0" w:rightChars="0" w:hanging="360" w:firstLineChars="0"/>
        <w:jc w:val="both"/>
        <w:rPr>
          <w:rFonts w:hint="default"/>
          <w:lang w:val="es-ES"/>
        </w:rPr>
      </w:pPr>
      <w:r>
        <w:rPr>
          <w:rtl w:val="0"/>
        </w:rPr>
        <w:t>5a. S</w:t>
      </w:r>
      <w:r>
        <w:rPr>
          <w:rFonts w:hint="default"/>
          <w:rtl w:val="0"/>
          <w:lang w:val="es-ES"/>
        </w:rPr>
        <w:t>i el titulo de la tarea ya existe, el sistema mostrara un mensaje de error</w:t>
      </w:r>
      <w:r>
        <w:rPr>
          <w:rtl w:val="0"/>
        </w:rPr>
        <w:t>.</w:t>
      </w:r>
    </w:p>
    <w:p>
      <w:pPr>
        <w:spacing w:before="240" w:after="240"/>
        <w:ind w:firstLine="0"/>
      </w:pPr>
      <w:r>
        <w:rPr>
          <w:b/>
          <w:rtl w:val="0"/>
        </w:rPr>
        <w:t>Condiciones de salida</w:t>
      </w:r>
      <w:r>
        <w:rPr>
          <w:rtl w:val="0"/>
        </w:rPr>
        <w:t>: La nueva tarea está registrada y visible en la aplicación.</w:t>
      </w:r>
    </w:p>
    <w:p>
      <w:pPr>
        <w:numPr>
          <w:ilvl w:val="0"/>
          <w:numId w:val="10"/>
        </w:numPr>
        <w:bidi w:val="0"/>
        <w:rPr>
          <w:b/>
          <w:bCs/>
          <w:u w:val="single"/>
          <w:rtl w:val="0"/>
        </w:rPr>
      </w:pPr>
      <w:bookmarkStart w:id="10" w:name="_heading=h.afcqhn2cxu0n" w:colFirst="0" w:colLast="0"/>
      <w:bookmarkEnd w:id="10"/>
      <w:r>
        <w:rPr>
          <w:b/>
          <w:bCs/>
          <w:u w:val="single"/>
          <w:rtl w:val="0"/>
        </w:rPr>
        <w:t xml:space="preserve">Caso de uso </w:t>
      </w:r>
      <w:r>
        <w:rPr>
          <w:rFonts w:hint="default"/>
          <w:b/>
          <w:bCs/>
          <w:u w:val="single"/>
          <w:rtl w:val="0"/>
          <w:lang w:val="es-ES"/>
        </w:rPr>
        <w:t>7</w:t>
      </w:r>
      <w:r>
        <w:rPr>
          <w:b/>
          <w:bCs/>
          <w:u w:val="single"/>
          <w:rtl w:val="0"/>
        </w:rPr>
        <w:t>: Modificar Tarea</w:t>
      </w:r>
    </w:p>
    <w:p>
      <w:pPr>
        <w:spacing w:before="240" w:after="240"/>
        <w:ind w:firstLine="0"/>
      </w:pPr>
      <w:r>
        <w:rPr>
          <w:b/>
          <w:rtl w:val="0"/>
        </w:rPr>
        <w:t>Nombre del caso de uso</w:t>
      </w:r>
      <w:r>
        <w:rPr>
          <w:rtl w:val="0"/>
        </w:rPr>
        <w:t>: Modificar Tarea</w:t>
      </w:r>
      <w:r>
        <w:rPr>
          <w:rtl w:val="0"/>
        </w:rPr>
        <w:br w:type="textWrapping"/>
      </w:r>
      <w:r>
        <w:rPr>
          <w:b/>
          <w:rtl w:val="0"/>
        </w:rPr>
        <w:t>Actor Principal</w:t>
      </w:r>
      <w:r>
        <w:rPr>
          <w:rtl w:val="0"/>
        </w:rPr>
        <w:t>: Usuario</w:t>
      </w:r>
      <w:r>
        <w:rPr>
          <w:rtl w:val="0"/>
        </w:rPr>
        <w:br w:type="textWrapping"/>
      </w:r>
      <w:r>
        <w:rPr>
          <w:b/>
          <w:rtl w:val="0"/>
        </w:rPr>
        <w:t>Condiciones de entrada</w:t>
      </w:r>
      <w:r>
        <w:rPr>
          <w:rtl w:val="0"/>
        </w:rPr>
        <w:t>: El usuario debe estar autenticado en el sistema y tener al menos una tarea registrada.</w:t>
      </w:r>
      <w:r>
        <w:rPr>
          <w:rtl w:val="0"/>
        </w:rPr>
        <w:br w:type="textWrapping"/>
      </w:r>
      <w:r>
        <w:rPr>
          <w:b/>
          <w:rtl w:val="0"/>
        </w:rPr>
        <w:t>Flujo de eventos</w:t>
      </w:r>
      <w:r>
        <w:rPr>
          <w:rtl w:val="0"/>
        </w:rPr>
        <w:t>:</w:t>
      </w:r>
    </w:p>
    <w:p>
      <w:pPr>
        <w:numPr>
          <w:ilvl w:val="0"/>
          <w:numId w:val="17"/>
        </w:numPr>
        <w:spacing w:before="240" w:after="0" w:afterAutospacing="0"/>
        <w:ind w:left="720" w:hanging="360"/>
      </w:pPr>
      <w:r>
        <w:rPr>
          <w:rtl w:val="0"/>
        </w:rPr>
        <w:t>El usuario selecciona una tarea existente.</w:t>
      </w:r>
    </w:p>
    <w:p>
      <w:pPr>
        <w:numPr>
          <w:ilvl w:val="0"/>
          <w:numId w:val="17"/>
        </w:numPr>
        <w:spacing w:before="0" w:beforeAutospacing="0" w:after="0" w:afterAutospacing="0"/>
        <w:ind w:left="720" w:hanging="360"/>
      </w:pPr>
      <w:r>
        <w:rPr>
          <w:rtl w:val="0"/>
        </w:rPr>
        <w:t>El sistema muestra los detalles de la tarea seleccionada.</w:t>
      </w:r>
    </w:p>
    <w:p>
      <w:pPr>
        <w:numPr>
          <w:ilvl w:val="0"/>
          <w:numId w:val="17"/>
        </w:numPr>
        <w:spacing w:before="0" w:beforeAutospacing="0" w:after="0" w:afterAutospacing="0"/>
        <w:ind w:left="720" w:hanging="360"/>
      </w:pPr>
      <w:r>
        <w:rPr>
          <w:rtl w:val="0"/>
        </w:rPr>
        <w:t>El sistema permite al usuario editar los detalles de la tarea.</w:t>
      </w:r>
    </w:p>
    <w:p>
      <w:pPr>
        <w:numPr>
          <w:ilvl w:val="0"/>
          <w:numId w:val="17"/>
        </w:numPr>
        <w:spacing w:before="0" w:beforeAutospacing="0" w:after="0" w:afterAutospacing="0"/>
        <w:ind w:left="720" w:hanging="360"/>
      </w:pPr>
      <w:r>
        <w:rPr>
          <w:rtl w:val="0"/>
        </w:rPr>
        <w:t>El usuario modifica los detalles y selecciona el botón "Guardar".</w:t>
      </w:r>
    </w:p>
    <w:p>
      <w:pPr>
        <w:numPr>
          <w:ilvl w:val="0"/>
          <w:numId w:val="17"/>
        </w:numPr>
        <w:spacing w:before="0" w:beforeAutospacing="0" w:after="240"/>
        <w:ind w:left="720" w:hanging="360"/>
      </w:pPr>
      <w:r>
        <w:rPr>
          <w:rtl w:val="0"/>
        </w:rPr>
        <w:t>El sistema actualiza la tarea con los nuevos detalles</w:t>
      </w:r>
      <w:r>
        <w:rPr>
          <w:rFonts w:hint="default"/>
          <w:rtl w:val="0"/>
          <w:lang w:val="es-ES"/>
        </w:rPr>
        <w:t xml:space="preserve">  y vuelve a la vista de tareas</w:t>
      </w:r>
      <w:r>
        <w:rPr>
          <w:rtl w:val="0"/>
        </w:rPr>
        <w:t>.</w:t>
      </w:r>
    </w:p>
    <w:p>
      <w:pPr>
        <w:numPr>
          <w:ilvl w:val="0"/>
          <w:numId w:val="17"/>
        </w:numPr>
        <w:spacing w:before="0" w:beforeAutospacing="0" w:after="240"/>
        <w:ind w:left="720" w:hanging="360"/>
      </w:pPr>
      <w:r>
        <w:rPr>
          <w:rFonts w:hint="default"/>
          <w:rtl w:val="0"/>
          <w:lang w:val="es-ES"/>
        </w:rPr>
        <w:t>El caso de uso termina</w:t>
      </w:r>
    </w:p>
    <w:p>
      <w:pPr>
        <w:spacing w:before="240" w:after="240"/>
        <w:ind w:left="0" w:leftChars="0" w:firstLine="0"/>
        <w:rPr>
          <w:rtl w:val="0"/>
        </w:rPr>
      </w:pPr>
      <w:r>
        <w:rPr>
          <w:b/>
          <w:rtl w:val="0"/>
        </w:rPr>
        <w:t>Camino alternativo</w:t>
      </w:r>
      <w:r>
        <w:rPr>
          <w:rtl w:val="0"/>
        </w:rPr>
        <w:t xml:space="preserve">: </w:t>
      </w:r>
    </w:p>
    <w:p>
      <w:pPr>
        <w:keepNext w:val="0"/>
        <w:keepLines w:val="0"/>
        <w:pageBreakBefore w:val="0"/>
        <w:widowControl/>
        <w:numPr>
          <w:ilvl w:val="-1"/>
          <w:numId w:val="12"/>
        </w:numPr>
        <w:pBdr>
          <w:top w:val="none" w:color="auto" w:sz="0" w:space="0"/>
          <w:left w:val="none" w:color="auto" w:sz="0" w:space="0"/>
          <w:bottom w:val="none" w:color="auto" w:sz="0" w:space="0"/>
          <w:right w:val="none" w:color="auto" w:sz="0" w:space="0"/>
          <w:between w:val="none" w:color="auto" w:sz="0" w:space="0"/>
        </w:pBdr>
        <w:shd w:val="clear" w:fill="auto"/>
        <w:tabs>
          <w:tab w:val="left" w:pos="420"/>
        </w:tabs>
        <w:spacing w:before="240" w:after="240" w:line="360" w:lineRule="auto"/>
        <w:ind w:left="720" w:leftChars="0" w:right="0" w:rightChars="0" w:hanging="360" w:firstLineChars="0"/>
        <w:jc w:val="both"/>
      </w:pPr>
      <w:r>
        <w:rPr>
          <w:rtl w:val="0"/>
        </w:rPr>
        <w:t>5a. S</w:t>
      </w:r>
      <w:r>
        <w:rPr>
          <w:rFonts w:hint="default"/>
          <w:rtl w:val="0"/>
          <w:lang w:val="es-ES"/>
        </w:rPr>
        <w:t>i el titulo de la tarea ya existe, el sistema mostrara un mensaje de error</w:t>
      </w:r>
      <w:r>
        <w:rPr>
          <w:rtl w:val="0"/>
        </w:rPr>
        <w:t>.</w:t>
      </w:r>
    </w:p>
    <w:p>
      <w:pPr>
        <w:spacing w:before="240" w:after="240"/>
        <w:ind w:firstLine="0"/>
        <w:rPr>
          <w:rtl w:val="0"/>
        </w:rPr>
      </w:pPr>
      <w:r>
        <w:rPr>
          <w:b/>
          <w:rtl w:val="0"/>
        </w:rPr>
        <w:t>Condiciones de salida</w:t>
      </w:r>
      <w:r>
        <w:rPr>
          <w:rtl w:val="0"/>
        </w:rPr>
        <w:t>: La tarea está actualizada con la nueva información.</w:t>
      </w:r>
    </w:p>
    <w:p>
      <w:pPr>
        <w:numPr>
          <w:ilvl w:val="0"/>
          <w:numId w:val="10"/>
        </w:numPr>
        <w:bidi w:val="0"/>
        <w:rPr>
          <w:b/>
          <w:bCs/>
          <w:u w:val="single"/>
          <w:rtl w:val="0"/>
        </w:rPr>
      </w:pPr>
      <w:r>
        <w:rPr>
          <w:b/>
          <w:bCs/>
          <w:u w:val="single"/>
          <w:rtl w:val="0"/>
        </w:rPr>
        <w:t xml:space="preserve">Caso de uso </w:t>
      </w:r>
      <w:r>
        <w:rPr>
          <w:rFonts w:hint="default"/>
          <w:b/>
          <w:bCs/>
          <w:u w:val="single"/>
          <w:rtl w:val="0"/>
          <w:lang w:val="es-ES"/>
        </w:rPr>
        <w:t>8</w:t>
      </w:r>
      <w:r>
        <w:rPr>
          <w:b/>
          <w:bCs/>
          <w:u w:val="single"/>
          <w:rtl w:val="0"/>
        </w:rPr>
        <w:t xml:space="preserve">: </w:t>
      </w:r>
      <w:r>
        <w:rPr>
          <w:rFonts w:hint="default"/>
          <w:b/>
          <w:bCs/>
          <w:u w:val="single"/>
          <w:rtl w:val="0"/>
          <w:lang w:val="es-ES"/>
        </w:rPr>
        <w:t>Terminar tarea</w:t>
      </w:r>
    </w:p>
    <w:p>
      <w:pPr>
        <w:spacing w:before="240" w:after="240"/>
        <w:ind w:firstLine="0"/>
      </w:pPr>
      <w:r>
        <w:rPr>
          <w:b/>
          <w:rtl w:val="0"/>
        </w:rPr>
        <w:t>Nombre del caso de uso</w:t>
      </w:r>
      <w:r>
        <w:rPr>
          <w:rtl w:val="0"/>
        </w:rPr>
        <w:t xml:space="preserve">: </w:t>
      </w:r>
      <w:r>
        <w:rPr>
          <w:rFonts w:hint="default"/>
          <w:rtl w:val="0"/>
          <w:lang w:val="es-ES"/>
        </w:rPr>
        <w:t xml:space="preserve">Terminar </w:t>
      </w:r>
      <w:r>
        <w:rPr>
          <w:rtl w:val="0"/>
        </w:rPr>
        <w:t>Tarea</w:t>
      </w:r>
      <w:r>
        <w:rPr>
          <w:rtl w:val="0"/>
        </w:rPr>
        <w:br w:type="textWrapping"/>
      </w:r>
      <w:r>
        <w:rPr>
          <w:b/>
          <w:rtl w:val="0"/>
        </w:rPr>
        <w:t>Actor Principal</w:t>
      </w:r>
      <w:r>
        <w:rPr>
          <w:rtl w:val="0"/>
        </w:rPr>
        <w:t>: Usuario</w:t>
      </w:r>
      <w:r>
        <w:rPr>
          <w:rtl w:val="0"/>
        </w:rPr>
        <w:br w:type="textWrapping"/>
      </w:r>
      <w:r>
        <w:rPr>
          <w:b/>
          <w:rtl w:val="0"/>
        </w:rPr>
        <w:t>Condiciones de entrada</w:t>
      </w:r>
      <w:r>
        <w:rPr>
          <w:rtl w:val="0"/>
        </w:rPr>
        <w:t>: El usuario debe estar autenticado en el sistema y tener al menos una tarea registrada.</w:t>
      </w:r>
      <w:r>
        <w:rPr>
          <w:rtl w:val="0"/>
        </w:rPr>
        <w:br w:type="textWrapping"/>
      </w:r>
      <w:r>
        <w:rPr>
          <w:b/>
          <w:rtl w:val="0"/>
        </w:rPr>
        <w:t>Flujo de eventos</w:t>
      </w:r>
      <w:r>
        <w:rPr>
          <w:rtl w:val="0"/>
        </w:rPr>
        <w:t>:</w:t>
      </w:r>
    </w:p>
    <w:p>
      <w:pPr>
        <w:numPr>
          <w:ilvl w:val="0"/>
          <w:numId w:val="18"/>
        </w:numPr>
        <w:spacing w:before="240" w:after="0" w:afterAutospacing="0"/>
        <w:ind w:left="720" w:hanging="360"/>
      </w:pPr>
      <w:r>
        <w:rPr>
          <w:rtl w:val="0"/>
        </w:rPr>
        <w:t>El usuario selecciona una tarea existente.</w:t>
      </w:r>
    </w:p>
    <w:p>
      <w:pPr>
        <w:numPr>
          <w:ilvl w:val="0"/>
          <w:numId w:val="18"/>
        </w:numPr>
        <w:spacing w:before="0" w:beforeAutospacing="0" w:after="0" w:afterAutospacing="0"/>
        <w:ind w:left="720" w:hanging="360"/>
      </w:pPr>
      <w:r>
        <w:rPr>
          <w:rtl w:val="0"/>
        </w:rPr>
        <w:t>El sistema muestra los detalles de la tarea seleccionada.</w:t>
      </w:r>
    </w:p>
    <w:p>
      <w:pPr>
        <w:numPr>
          <w:ilvl w:val="0"/>
          <w:numId w:val="18"/>
        </w:numPr>
        <w:spacing w:before="0" w:beforeAutospacing="0" w:after="0" w:afterAutospacing="0"/>
        <w:ind w:left="720" w:hanging="360"/>
      </w:pPr>
      <w:r>
        <w:rPr>
          <w:rtl w:val="0"/>
        </w:rPr>
        <w:t>El usuario selecciona la opción de "</w:t>
      </w:r>
      <w:r>
        <w:rPr>
          <w:rFonts w:hint="default"/>
          <w:rtl w:val="0"/>
          <w:lang w:val="es-ES"/>
        </w:rPr>
        <w:t>Terminar tarea</w:t>
      </w:r>
      <w:r>
        <w:rPr>
          <w:rtl w:val="0"/>
        </w:rPr>
        <w:t>".</w:t>
      </w:r>
    </w:p>
    <w:p>
      <w:pPr>
        <w:numPr>
          <w:ilvl w:val="0"/>
          <w:numId w:val="18"/>
        </w:numPr>
        <w:spacing w:before="0" w:beforeAutospacing="0" w:after="240"/>
        <w:ind w:left="720" w:hanging="360"/>
      </w:pPr>
      <w:r>
        <w:rPr>
          <w:rtl w:val="0"/>
        </w:rPr>
        <w:t xml:space="preserve">El sistema </w:t>
      </w:r>
      <w:r>
        <w:rPr>
          <w:rFonts w:hint="default"/>
          <w:rtl w:val="0"/>
          <w:lang w:val="es-ES"/>
        </w:rPr>
        <w:t>da por finalizado la tarea y vuelve a la vista de tareas</w:t>
      </w:r>
      <w:r>
        <w:rPr>
          <w:rtl w:val="0"/>
        </w:rPr>
        <w:t>.</w:t>
      </w:r>
    </w:p>
    <w:p>
      <w:pPr>
        <w:numPr>
          <w:ilvl w:val="0"/>
          <w:numId w:val="18"/>
        </w:numPr>
        <w:spacing w:before="0" w:beforeAutospacing="0" w:after="240"/>
        <w:ind w:left="720" w:hanging="360"/>
      </w:pPr>
      <w:r>
        <w:rPr>
          <w:rFonts w:hint="default"/>
          <w:rtl w:val="0"/>
          <w:lang w:val="es-ES"/>
        </w:rPr>
        <w:t>El caso de uso termina</w:t>
      </w:r>
    </w:p>
    <w:p>
      <w:pPr>
        <w:spacing w:before="240" w:after="240"/>
        <w:ind w:firstLine="0"/>
        <w:rPr>
          <w:rtl w:val="0"/>
        </w:rPr>
      </w:pPr>
      <w:r>
        <w:rPr>
          <w:b/>
          <w:rtl w:val="0"/>
        </w:rPr>
        <w:t>Condiciones de salida</w:t>
      </w:r>
      <w:r>
        <w:rPr>
          <w:rtl w:val="0"/>
        </w:rPr>
        <w:t>: La tarea está actualizada con la nueva información.</w:t>
      </w:r>
    </w:p>
    <w:p>
      <w:pPr>
        <w:numPr>
          <w:ilvl w:val="0"/>
          <w:numId w:val="10"/>
        </w:numPr>
        <w:bidi w:val="0"/>
        <w:rPr>
          <w:b/>
          <w:bCs/>
          <w:u w:val="single"/>
          <w:rtl w:val="0"/>
        </w:rPr>
      </w:pPr>
      <w:bookmarkStart w:id="11" w:name="_heading=h.6minvroxvvkj" w:colFirst="0" w:colLast="0"/>
      <w:bookmarkEnd w:id="11"/>
      <w:r>
        <w:rPr>
          <w:b/>
          <w:bCs/>
          <w:u w:val="single"/>
          <w:rtl w:val="0"/>
        </w:rPr>
        <w:t xml:space="preserve">Caso de uso </w:t>
      </w:r>
      <w:r>
        <w:rPr>
          <w:rFonts w:hint="default"/>
          <w:b/>
          <w:bCs/>
          <w:u w:val="single"/>
          <w:rtl w:val="0"/>
          <w:lang w:val="es-ES"/>
        </w:rPr>
        <w:t>9</w:t>
      </w:r>
      <w:r>
        <w:rPr>
          <w:b/>
          <w:bCs/>
          <w:u w:val="single"/>
          <w:rtl w:val="0"/>
        </w:rPr>
        <w:t>: Eliminar Tarea</w:t>
      </w:r>
    </w:p>
    <w:p>
      <w:pPr>
        <w:spacing w:before="240" w:after="240"/>
        <w:ind w:firstLine="0"/>
      </w:pPr>
      <w:r>
        <w:rPr>
          <w:b/>
          <w:rtl w:val="0"/>
        </w:rPr>
        <w:t>Nombre del caso de uso</w:t>
      </w:r>
      <w:r>
        <w:rPr>
          <w:rtl w:val="0"/>
        </w:rPr>
        <w:t>: Eliminar Tarea</w:t>
      </w:r>
      <w:r>
        <w:rPr>
          <w:rtl w:val="0"/>
        </w:rPr>
        <w:br w:type="textWrapping"/>
      </w:r>
      <w:r>
        <w:rPr>
          <w:b/>
          <w:rtl w:val="0"/>
        </w:rPr>
        <w:t>Actor Principal</w:t>
      </w:r>
      <w:r>
        <w:rPr>
          <w:rtl w:val="0"/>
        </w:rPr>
        <w:t>: Usuario</w:t>
      </w:r>
      <w:r>
        <w:rPr>
          <w:rtl w:val="0"/>
        </w:rPr>
        <w:br w:type="textWrapping"/>
      </w:r>
      <w:r>
        <w:rPr>
          <w:b/>
          <w:rtl w:val="0"/>
        </w:rPr>
        <w:t>Condiciones de entrada</w:t>
      </w:r>
      <w:r>
        <w:rPr>
          <w:rtl w:val="0"/>
        </w:rPr>
        <w:t>: El usuario debe estar autenticado en el sistema y tener al menos una tarea registrada.</w:t>
      </w:r>
      <w:r>
        <w:rPr>
          <w:rtl w:val="0"/>
        </w:rPr>
        <w:br w:type="textWrapping"/>
      </w:r>
      <w:r>
        <w:rPr>
          <w:b/>
          <w:rtl w:val="0"/>
        </w:rPr>
        <w:t>Flujo de eventos</w:t>
      </w:r>
      <w:r>
        <w:rPr>
          <w:rtl w:val="0"/>
        </w:rPr>
        <w:t>:</w:t>
      </w:r>
    </w:p>
    <w:p>
      <w:pPr>
        <w:numPr>
          <w:ilvl w:val="0"/>
          <w:numId w:val="19"/>
        </w:numPr>
        <w:spacing w:before="240" w:after="0" w:afterAutospacing="0"/>
        <w:ind w:left="720" w:hanging="360"/>
      </w:pPr>
      <w:r>
        <w:rPr>
          <w:rtl w:val="0"/>
        </w:rPr>
        <w:t>El usuario selecciona una tarea existente.</w:t>
      </w:r>
    </w:p>
    <w:p>
      <w:pPr>
        <w:numPr>
          <w:ilvl w:val="0"/>
          <w:numId w:val="19"/>
        </w:numPr>
        <w:spacing w:before="0" w:beforeAutospacing="0" w:after="0" w:afterAutospacing="0"/>
        <w:ind w:left="720" w:hanging="360"/>
      </w:pPr>
      <w:r>
        <w:rPr>
          <w:rtl w:val="0"/>
        </w:rPr>
        <w:t>El sistema muestra los detalles de la tarea seleccionada.</w:t>
      </w:r>
    </w:p>
    <w:p>
      <w:pPr>
        <w:numPr>
          <w:ilvl w:val="0"/>
          <w:numId w:val="19"/>
        </w:numPr>
        <w:spacing w:before="0" w:beforeAutospacing="0" w:after="0" w:afterAutospacing="0"/>
        <w:ind w:left="720" w:hanging="360"/>
      </w:pPr>
      <w:r>
        <w:rPr>
          <w:rtl w:val="0"/>
        </w:rPr>
        <w:t>El usuario selecciona la opción de "Eliminar".</w:t>
      </w:r>
    </w:p>
    <w:p>
      <w:pPr>
        <w:numPr>
          <w:ilvl w:val="0"/>
          <w:numId w:val="19"/>
        </w:numPr>
        <w:spacing w:before="0" w:beforeAutospacing="0" w:after="0" w:afterAutospacing="0"/>
        <w:ind w:left="720" w:hanging="360"/>
      </w:pPr>
      <w:r>
        <w:rPr>
          <w:rtl w:val="0"/>
        </w:rPr>
        <w:t>El sistema solicita confirmación para eliminar la tarea.</w:t>
      </w:r>
    </w:p>
    <w:p>
      <w:pPr>
        <w:numPr>
          <w:ilvl w:val="0"/>
          <w:numId w:val="19"/>
        </w:numPr>
        <w:spacing w:before="0" w:beforeAutospacing="0" w:after="0" w:afterAutospacing="0"/>
        <w:ind w:left="720" w:hanging="360"/>
      </w:pPr>
      <w:r>
        <w:rPr>
          <w:rtl w:val="0"/>
        </w:rPr>
        <w:t>El usuario confirma la eliminación.</w:t>
      </w:r>
    </w:p>
    <w:p>
      <w:pPr>
        <w:numPr>
          <w:ilvl w:val="0"/>
          <w:numId w:val="19"/>
        </w:numPr>
        <w:spacing w:before="0" w:beforeAutospacing="0" w:after="240"/>
        <w:ind w:left="720" w:hanging="360"/>
      </w:pPr>
      <w:r>
        <w:rPr>
          <w:rtl w:val="0"/>
        </w:rPr>
        <w:t>El sistema elimina la tarea y la elimina de la vista de tareas y calendario.</w:t>
      </w:r>
    </w:p>
    <w:p>
      <w:pPr>
        <w:numPr>
          <w:ilvl w:val="0"/>
          <w:numId w:val="19"/>
        </w:numPr>
        <w:spacing w:before="0" w:beforeAutospacing="0" w:after="240"/>
        <w:ind w:left="720" w:hanging="360"/>
      </w:pPr>
      <w:r>
        <w:rPr>
          <w:rFonts w:hint="default"/>
          <w:lang w:val="es-ES"/>
        </w:rPr>
        <w:t>El caso de uso termina</w:t>
      </w:r>
    </w:p>
    <w:bookmarkEnd w:id="2"/>
    <w:p>
      <w:pPr>
        <w:spacing w:before="240" w:after="240"/>
        <w:ind w:firstLine="0"/>
      </w:pPr>
      <w:r>
        <w:rPr>
          <w:b/>
          <w:rtl w:val="0"/>
        </w:rPr>
        <w:t>Condiciones de salida</w:t>
      </w:r>
      <w:r>
        <w:rPr>
          <w:rtl w:val="0"/>
        </w:rPr>
        <w:t>: La tarea seleccionada es eliminada del sistema.</w:t>
      </w:r>
    </w:p>
    <w:p>
      <w:pPr>
        <w:spacing w:before="0" w:after="200" w:line="276" w:lineRule="auto"/>
        <w:ind w:firstLine="0"/>
        <w:jc w:val="left"/>
      </w:pPr>
      <w:r>
        <w:br w:type="page"/>
      </w:r>
    </w:p>
    <w:p>
      <w:pPr>
        <w:spacing w:before="0" w:after="200" w:line="276" w:lineRule="auto"/>
        <w:ind w:firstLine="0"/>
        <w:jc w:val="left"/>
      </w:pPr>
    </w:p>
    <w:p/>
    <w:p/>
    <w:p/>
    <w:p/>
    <w:p/>
    <w:p/>
    <w:p/>
    <w:p/>
    <w:p>
      <w:pPr>
        <w:tabs>
          <w:tab w:val="left" w:pos="8505"/>
        </w:tabs>
        <w:ind w:firstLine="0"/>
        <w:rPr>
          <w:u w:val="single"/>
        </w:rPr>
      </w:pPr>
    </w:p>
    <w:p>
      <w:pPr>
        <w:tabs>
          <w:tab w:val="left" w:pos="8505"/>
        </w:tabs>
        <w:ind w:firstLine="0"/>
        <w:rPr>
          <w:u w:val="single"/>
        </w:rPr>
      </w:pPr>
    </w:p>
    <w:p>
      <w:pPr>
        <w:ind w:firstLine="0"/>
        <w:jc w:val="left"/>
        <w:rPr>
          <w:b/>
          <w:smallCaps/>
          <w:sz w:val="52"/>
          <w:szCs w:val="52"/>
        </w:rPr>
      </w:pPr>
      <w:r>
        <w:rPr>
          <w:smallCaps/>
          <w:sz w:val="36"/>
          <w:szCs w:val="36"/>
          <w:rtl w:val="0"/>
        </w:rPr>
        <w:t xml:space="preserve">Capítulo 3: </w:t>
      </w:r>
      <w:r>
        <w:rPr>
          <w:b/>
          <w:smallCaps/>
          <w:sz w:val="36"/>
          <w:szCs w:val="36"/>
          <w:rtl w:val="0"/>
        </w:rPr>
        <w:t>Diseño del sistema</w:t>
      </w:r>
    </w:p>
    <w:p>
      <w:pPr>
        <w:tabs>
          <w:tab w:val="left" w:pos="8505"/>
        </w:tabs>
        <w:ind w:firstLine="0"/>
        <w:rPr>
          <w:u w:val="single"/>
        </w:rPr>
      </w:pPr>
      <w:r>
        <w:rPr>
          <w:u w:val="single"/>
          <w:rtl w:val="0"/>
        </w:rPr>
        <w:tab/>
      </w:r>
    </w:p>
    <w:p>
      <w:pPr>
        <w:spacing w:before="0" w:after="200" w:line="276" w:lineRule="auto"/>
        <w:ind w:firstLine="0"/>
        <w:jc w:val="left"/>
        <w:rPr>
          <w:u w:val="single"/>
        </w:rPr>
      </w:pPr>
      <w:r>
        <w:br w:type="page"/>
      </w:r>
    </w:p>
    <w:p>
      <w:pPr>
        <w:pStyle w:val="3"/>
        <w:numPr>
          <w:ilvl w:val="0"/>
          <w:numId w:val="20"/>
        </w:numPr>
        <w:ind w:left="0" w:firstLine="0"/>
      </w:pPr>
      <w:r>
        <w:rPr>
          <w:rtl w:val="0"/>
        </w:rPr>
        <w:t>Introducción.</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before="0"/>
        <w:ind w:left="720" w:leftChars="0"/>
        <w:rPr>
          <w:rFonts w:hint="default"/>
          <w:color w:val="000000"/>
          <w:lang w:val="es-ES"/>
        </w:rPr>
      </w:pPr>
      <w:r>
        <w:rPr>
          <w:rFonts w:hint="default"/>
          <w:color w:val="000000"/>
          <w:lang w:val="es-ES"/>
        </w:rPr>
        <w:t>Este proyecto surge de una necesidad personal: siempre he preferido tener mis tareas y actividades organizadas de la mejor manera posible. Habitualmente, realizaba esta organización mentalmente sin registrarla en ningún lugar. Con el tiempo, me di cuenta de que algunas actividades no las podía completar a tiempo, y mi tiempo libre se reducía debido a mi falta de organización y gestión del tiempo.</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before="0"/>
        <w:ind w:left="720" w:leftChars="0"/>
        <w:rPr>
          <w:rFonts w:hint="default"/>
          <w:color w:val="000000"/>
          <w:lang w:val="es-ES"/>
        </w:rPr>
      </w:pPr>
      <w:r>
        <w:rPr>
          <w:rFonts w:hint="default"/>
          <w:color w:val="000000"/>
          <w:lang w:val="es-ES"/>
        </w:rPr>
        <w:t>Por esta razón, comencé a buscar una aplicación que me ayudara a gestionar todas mis tareas de la manera más rápida y sencilla posible. Sin embargo, después de probar varias aplicaciones, descubrí que ninguna me resultaba útil. La mayoría tenían demasiadas funciones, lo que hacía que la tarea principal de crear una tarea se volviera demasiado complicada.</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before="0"/>
        <w:ind w:left="720" w:leftChars="0"/>
        <w:rPr>
          <w:rFonts w:hint="default"/>
          <w:color w:val="000000"/>
          <w:lang w:val="es-ES"/>
        </w:rPr>
      </w:pPr>
      <w:r>
        <w:rPr>
          <w:rFonts w:hint="default"/>
          <w:color w:val="000000"/>
          <w:lang w:val="es-ES"/>
        </w:rPr>
        <w:t xml:space="preserve">Con esto en mente, decidí investigar las funcionalidades clave de un gestor de tareas, así como otras características interesantes, como las notificaciones en segundo plano. Basándome en toda la información recopilada, me propuse crear mi propia aplicación desde cero. </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before="0"/>
        <w:ind w:left="720" w:leftChars="0"/>
        <w:rPr>
          <w:rFonts w:hint="default"/>
          <w:color w:val="000000"/>
          <w:lang w:val="es-ES"/>
        </w:rPr>
      </w:pPr>
      <w:r>
        <w:rPr>
          <w:rFonts w:hint="default"/>
          <w:color w:val="000000"/>
          <w:lang w:val="es-ES"/>
        </w:rPr>
        <w:t xml:space="preserve">El objetivo era gestionar mis tareas de una forma mucho más sencilla e intuitiva que las demás aplicaciones disponibles, además de aportar un toque </w:t>
      </w:r>
      <w:r>
        <w:rPr>
          <w:rFonts w:hint="default"/>
          <w:b/>
          <w:bCs/>
          <w:color w:val="000000"/>
          <w:lang w:val="es-ES"/>
        </w:rPr>
        <w:t xml:space="preserve">innovador </w:t>
      </w:r>
      <w:r>
        <w:rPr>
          <w:rFonts w:hint="default"/>
          <w:color w:val="000000"/>
          <w:lang w:val="es-ES"/>
        </w:rPr>
        <w:t>implementando el uso de notificaciones en segundo plano utilizando una API proporcionada por la biblioteca de Android Jetpack.</w:t>
      </w:r>
    </w:p>
    <w:p>
      <w:pPr>
        <w:numPr>
          <w:ilvl w:val="0"/>
          <w:numId w:val="20"/>
        </w:numPr>
        <w:pBdr>
          <w:top w:val="none" w:color="000000" w:sz="0" w:space="0"/>
          <w:left w:val="none" w:color="000000" w:sz="0" w:space="0"/>
          <w:bottom w:val="none" w:color="000000" w:sz="0" w:space="0"/>
          <w:right w:val="none" w:color="000000" w:sz="0" w:space="0"/>
          <w:between w:val="none" w:color="000000" w:sz="0" w:space="0"/>
        </w:pBdr>
        <w:ind w:left="0" w:firstLine="0"/>
        <w:rPr>
          <w:color w:val="000000"/>
        </w:rPr>
      </w:pPr>
      <w:r>
        <w:rPr>
          <w:b/>
          <w:smallCaps/>
          <w:color w:val="000000"/>
          <w:sz w:val="28"/>
          <w:szCs w:val="28"/>
          <w:rtl w:val="0"/>
        </w:rPr>
        <w:t>Diagrama de Clases.</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before="0"/>
        <w:ind w:left="720" w:leftChars="0"/>
        <w:rPr>
          <w:rFonts w:hint="default"/>
          <w:rtl w:val="0"/>
        </w:rPr>
      </w:pPr>
      <w:r>
        <w:rPr>
          <w:rFonts w:hint="default"/>
          <w:rtl w:val="0"/>
        </w:rPr>
        <w:t>En este apartado, se detallará la construcción de la aplicación. Se abordarán los siguientes aspectos:</w:t>
      </w:r>
    </w:p>
    <w:p>
      <w:pPr>
        <w:numPr>
          <w:ilvl w:val="0"/>
          <w:numId w:val="21"/>
        </w:numPr>
        <w:pBdr>
          <w:top w:val="none" w:color="000000" w:sz="0" w:space="0"/>
          <w:left w:val="none" w:color="000000" w:sz="0" w:space="0"/>
          <w:bottom w:val="none" w:color="000000" w:sz="0" w:space="0"/>
          <w:right w:val="none" w:color="000000" w:sz="0" w:space="0"/>
          <w:between w:val="none" w:color="000000" w:sz="0" w:space="0"/>
        </w:pBdr>
        <w:spacing w:before="0"/>
        <w:ind w:left="1260" w:leftChars="0" w:hanging="420" w:firstLineChars="0"/>
        <w:rPr>
          <w:rFonts w:hint="default"/>
          <w:rtl w:val="0"/>
        </w:rPr>
      </w:pPr>
      <w:r>
        <w:rPr>
          <w:rFonts w:hint="default"/>
          <w:b/>
          <w:bCs/>
          <w:rtl w:val="0"/>
        </w:rPr>
        <w:t>Diagrama de Clases</w:t>
      </w:r>
      <w:r>
        <w:rPr>
          <w:rFonts w:hint="default"/>
          <w:rtl w:val="0"/>
        </w:rPr>
        <w:t>: Representación gráfica que muestra la estructura del sistema mediante clases, sus atributos, métodos y las relaciones entre ellas. Este diagrama ayuda a visualizar la organización y las interacciones dentro del sistema.</w:t>
      </w:r>
    </w:p>
    <w:p>
      <w:pPr>
        <w:numPr>
          <w:ilvl w:val="0"/>
          <w:numId w:val="21"/>
        </w:numPr>
        <w:pBdr>
          <w:top w:val="none" w:color="000000" w:sz="0" w:space="0"/>
          <w:left w:val="none" w:color="000000" w:sz="0" w:space="0"/>
          <w:bottom w:val="none" w:color="000000" w:sz="0" w:space="0"/>
          <w:right w:val="none" w:color="000000" w:sz="0" w:space="0"/>
          <w:between w:val="none" w:color="000000" w:sz="0" w:space="0"/>
        </w:pBdr>
        <w:spacing w:before="0"/>
        <w:ind w:left="1260" w:leftChars="0" w:hanging="420" w:firstLineChars="0"/>
        <w:rPr>
          <w:rFonts w:hint="default"/>
          <w:rtl w:val="0"/>
        </w:rPr>
      </w:pPr>
      <w:r>
        <w:rPr>
          <w:rFonts w:hint="default"/>
          <w:b/>
          <w:bCs/>
          <w:rtl w:val="0"/>
        </w:rPr>
        <w:t>Estructura del Proyecto</w:t>
      </w:r>
      <w:r>
        <w:rPr>
          <w:rFonts w:hint="default"/>
          <w:rtl w:val="0"/>
        </w:rPr>
        <w:t xml:space="preserve">: Descripción de la organización del código fuente, los diferentes módulos y componentes que conforman la aplicación. </w:t>
      </w:r>
    </w:p>
    <w:p>
      <w:pPr>
        <w:numPr>
          <w:ilvl w:val="0"/>
          <w:numId w:val="21"/>
        </w:numPr>
        <w:pBdr>
          <w:top w:val="none" w:color="000000" w:sz="0" w:space="0"/>
          <w:left w:val="none" w:color="000000" w:sz="0" w:space="0"/>
          <w:bottom w:val="none" w:color="000000" w:sz="0" w:space="0"/>
          <w:right w:val="none" w:color="000000" w:sz="0" w:space="0"/>
          <w:between w:val="none" w:color="000000" w:sz="0" w:space="0"/>
        </w:pBdr>
        <w:spacing w:before="0"/>
        <w:ind w:left="1260" w:leftChars="0" w:hanging="420" w:firstLineChars="0"/>
        <w:rPr>
          <w:rFonts w:hint="default"/>
          <w:rtl w:val="0"/>
        </w:rPr>
      </w:pPr>
      <w:r>
        <w:rPr>
          <w:rFonts w:hint="default"/>
          <w:b/>
          <w:bCs/>
          <w:rtl w:val="0"/>
        </w:rPr>
        <w:t>Paquetes Externos</w:t>
      </w:r>
      <w:r>
        <w:rPr>
          <w:rFonts w:hint="default"/>
          <w:b/>
          <w:bCs/>
          <w:rtl w:val="0"/>
          <w:lang w:val="es-ES"/>
        </w:rPr>
        <w:t xml:space="preserve"> (dependencias de la aplicación)</w:t>
      </w:r>
      <w:r>
        <w:rPr>
          <w:rFonts w:hint="default"/>
          <w:rtl w:val="0"/>
        </w:rPr>
        <w:t>: Lista y descripción de las bibliotecas y paquetes externos utilizados en el proyecto. Esto incluye herramientas de terceros que proporcionan funcionalidades adicionales y facilitan el desarrollo, como las librerías de Android Jetpack, Firebase, entre otros.</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before="0"/>
        <w:ind w:left="720" w:leftChars="0"/>
        <w:rPr>
          <w:rFonts w:hint="default"/>
          <w:rtl w:val="0"/>
        </w:rPr>
      </w:pPr>
      <w:r>
        <w:rPr>
          <w:rFonts w:hint="default"/>
          <w:rtl w:val="0"/>
        </w:rPr>
        <w:t>Cada uno de estos elementos es crucial para comprender cómo está construida la aplicación, asegurando que sea mantenible, escalable y eficiente.</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before="0"/>
        <w:ind w:left="720" w:leftChars="0"/>
        <w:rPr>
          <w:rFonts w:hint="default"/>
          <w:b/>
          <w:bCs/>
          <w:sz w:val="28"/>
          <w:szCs w:val="28"/>
          <w:rtl w:val="0"/>
          <w:lang w:val="es-ES"/>
        </w:rPr>
      </w:pPr>
      <w:r>
        <w:rPr>
          <w:rFonts w:hint="default"/>
          <w:b/>
          <w:bCs/>
          <w:sz w:val="28"/>
          <w:szCs w:val="28"/>
          <w:rtl w:val="0"/>
          <w:lang w:val="es-ES"/>
        </w:rPr>
        <w:t>Estructura del proyecto</w:t>
      </w:r>
    </w:p>
    <w:p>
      <w:pPr>
        <w:numPr>
          <w:ilvl w:val="0"/>
          <w:numId w:val="21"/>
        </w:numPr>
        <w:pBdr>
          <w:top w:val="none" w:color="000000" w:sz="0" w:space="0"/>
          <w:left w:val="none" w:color="000000" w:sz="0" w:space="0"/>
          <w:bottom w:val="none" w:color="000000" w:sz="0" w:space="0"/>
          <w:right w:val="none" w:color="000000" w:sz="0" w:space="0"/>
          <w:between w:val="none" w:color="000000" w:sz="0" w:space="0"/>
        </w:pBdr>
        <w:spacing w:before="0"/>
        <w:ind w:left="1260" w:leftChars="0" w:hanging="420" w:firstLineChars="0"/>
        <w:rPr>
          <w:rFonts w:hint="default"/>
          <w:rtl w:val="0"/>
          <w:lang w:val="es-ES"/>
        </w:rPr>
      </w:pPr>
      <w:r>
        <w:rPr>
          <w:rFonts w:hint="default"/>
          <w:rtl w:val="0"/>
          <w:lang w:val="es-ES"/>
        </w:rPr>
        <w:t>Componentes</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before="0"/>
        <w:ind w:left="1440" w:leftChars="0"/>
        <w:rPr>
          <w:rFonts w:hint="default"/>
          <w:rtl w:val="0"/>
          <w:lang w:val="es-ES"/>
        </w:rPr>
      </w:pPr>
      <w:r>
        <w:rPr>
          <w:rFonts w:hint="default"/>
          <w:rtl w:val="0"/>
          <w:lang w:val="es-ES"/>
        </w:rPr>
        <w:t>Aquí se incluyen los componentes reutilizables que se utilizaran en las diferentes clases</w:t>
      </w:r>
    </w:p>
    <w:p>
      <w:pPr>
        <w:numPr>
          <w:ilvl w:val="0"/>
          <w:numId w:val="21"/>
        </w:numPr>
        <w:pBdr>
          <w:top w:val="none" w:color="000000" w:sz="0" w:space="0"/>
          <w:left w:val="none" w:color="000000" w:sz="0" w:space="0"/>
          <w:bottom w:val="none" w:color="000000" w:sz="0" w:space="0"/>
          <w:right w:val="none" w:color="000000" w:sz="0" w:space="0"/>
          <w:between w:val="none" w:color="000000" w:sz="0" w:space="0"/>
        </w:pBdr>
        <w:spacing w:before="0"/>
        <w:ind w:left="1260" w:leftChars="0" w:hanging="420" w:firstLineChars="0"/>
        <w:rPr>
          <w:rFonts w:hint="default"/>
          <w:rtl w:val="0"/>
          <w:lang w:val="es-ES"/>
        </w:rPr>
      </w:pPr>
      <w:r>
        <w:rPr>
          <w:rFonts w:hint="default"/>
          <w:rtl w:val="0"/>
          <w:lang w:val="es-ES"/>
        </w:rPr>
        <w:t>Modelos</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before="0"/>
        <w:ind w:left="1440" w:leftChars="0"/>
        <w:rPr>
          <w:rFonts w:hint="default"/>
          <w:rtl w:val="0"/>
          <w:lang w:val="es-ES"/>
        </w:rPr>
      </w:pPr>
      <w:r>
        <w:rPr>
          <w:rFonts w:hint="default"/>
          <w:rtl w:val="0"/>
          <w:lang w:val="es-ES"/>
        </w:rPr>
        <w:t>Esta carpeta contiene las clases de datos que representan el modelo de la aplicación.</w:t>
      </w:r>
    </w:p>
    <w:p>
      <w:pPr>
        <w:numPr>
          <w:ilvl w:val="0"/>
          <w:numId w:val="21"/>
        </w:numPr>
        <w:pBdr>
          <w:top w:val="none" w:color="000000" w:sz="0" w:space="0"/>
          <w:left w:val="none" w:color="000000" w:sz="0" w:space="0"/>
          <w:bottom w:val="none" w:color="000000" w:sz="0" w:space="0"/>
          <w:right w:val="none" w:color="000000" w:sz="0" w:space="0"/>
          <w:between w:val="none" w:color="000000" w:sz="0" w:space="0"/>
        </w:pBdr>
        <w:spacing w:before="0"/>
        <w:ind w:left="1260" w:leftChars="0" w:hanging="420" w:firstLineChars="0"/>
        <w:rPr>
          <w:rFonts w:hint="default"/>
          <w:rtl w:val="0"/>
          <w:lang w:val="es-ES"/>
        </w:rPr>
      </w:pPr>
      <w:r>
        <w:rPr>
          <w:rFonts w:hint="default"/>
          <w:rtl w:val="0"/>
          <w:lang w:val="es-ES"/>
        </w:rPr>
        <w:t>ViewModels</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before="0"/>
        <w:ind w:left="1440" w:leftChars="0"/>
        <w:rPr>
          <w:rFonts w:hint="default"/>
          <w:rtl w:val="0"/>
          <w:lang w:val="es-ES"/>
        </w:rPr>
      </w:pPr>
      <w:r>
        <w:rPr>
          <w:rFonts w:hint="default"/>
          <w:rtl w:val="0"/>
          <w:lang w:val="es-ES"/>
        </w:rPr>
        <w:t>Los ViewModels contienen la lógica de presentación y gestionan la comunicación entre los modelos y las vistas. Aqui se encontrara todo lo referente a la conexión con nuestra base de datos.</w:t>
      </w:r>
    </w:p>
    <w:p>
      <w:pPr>
        <w:numPr>
          <w:ilvl w:val="0"/>
          <w:numId w:val="21"/>
        </w:numPr>
        <w:pBdr>
          <w:top w:val="none" w:color="000000" w:sz="0" w:space="0"/>
          <w:left w:val="none" w:color="000000" w:sz="0" w:space="0"/>
          <w:bottom w:val="none" w:color="000000" w:sz="0" w:space="0"/>
          <w:right w:val="none" w:color="000000" w:sz="0" w:space="0"/>
          <w:between w:val="none" w:color="000000" w:sz="0" w:space="0"/>
        </w:pBdr>
        <w:spacing w:before="0"/>
        <w:ind w:left="1260" w:leftChars="0" w:hanging="420" w:firstLineChars="0"/>
        <w:rPr>
          <w:rFonts w:hint="default"/>
          <w:rtl w:val="0"/>
          <w:lang w:val="es-ES"/>
        </w:rPr>
      </w:pPr>
      <w:r>
        <w:rPr>
          <w:rFonts w:hint="default"/>
          <w:rtl w:val="0"/>
          <w:lang w:val="es-ES"/>
        </w:rPr>
        <w:t xml:space="preserve">Navegación </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before="0"/>
        <w:ind w:left="1440" w:leftChars="0"/>
        <w:rPr>
          <w:rFonts w:hint="default"/>
          <w:rtl w:val="0"/>
          <w:lang w:val="es-ES"/>
        </w:rPr>
      </w:pPr>
      <w:r>
        <w:rPr>
          <w:rFonts w:hint="default"/>
          <w:rtl w:val="0"/>
          <w:lang w:val="es-ES"/>
        </w:rPr>
        <w:t>Maneja la navegación entre las diferentes vistas de la aplicación utilizando NavGraph y Vistas.</w:t>
      </w:r>
    </w:p>
    <w:p>
      <w:pPr>
        <w:numPr>
          <w:ilvl w:val="0"/>
          <w:numId w:val="21"/>
        </w:numPr>
        <w:pBdr>
          <w:top w:val="none" w:color="000000" w:sz="0" w:space="0"/>
          <w:left w:val="none" w:color="000000" w:sz="0" w:space="0"/>
          <w:bottom w:val="none" w:color="000000" w:sz="0" w:space="0"/>
          <w:right w:val="none" w:color="000000" w:sz="0" w:space="0"/>
          <w:between w:val="none" w:color="000000" w:sz="0" w:space="0"/>
        </w:pBdr>
        <w:spacing w:before="0"/>
        <w:ind w:left="1260" w:leftChars="0" w:hanging="420" w:firstLineChars="0"/>
        <w:rPr>
          <w:rFonts w:hint="default"/>
          <w:rtl w:val="0"/>
          <w:lang w:val="es-ES"/>
        </w:rPr>
      </w:pPr>
      <w:r>
        <w:rPr>
          <w:rFonts w:hint="default"/>
          <w:rtl w:val="0"/>
          <w:lang w:val="es-ES"/>
        </w:rPr>
        <w:t>notificaciones</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before="0"/>
        <w:ind w:left="1440" w:leftChars="0"/>
        <w:rPr>
          <w:rFonts w:hint="default"/>
          <w:rtl w:val="0"/>
          <w:lang w:val="es-ES"/>
        </w:rPr>
      </w:pPr>
      <w:r>
        <w:rPr>
          <w:rFonts w:hint="default"/>
          <w:rtl w:val="0"/>
          <w:lang w:val="es-ES"/>
        </w:rPr>
        <w:t>Esta carpeta contiene clases relacionadas con el uso de las notificaciones en segundo plano que utiliza la aplicación.</w:t>
      </w:r>
    </w:p>
    <w:p>
      <w:pPr>
        <w:numPr>
          <w:ilvl w:val="0"/>
          <w:numId w:val="21"/>
        </w:numPr>
        <w:pBdr>
          <w:top w:val="none" w:color="000000" w:sz="0" w:space="0"/>
          <w:left w:val="none" w:color="000000" w:sz="0" w:space="0"/>
          <w:bottom w:val="none" w:color="000000" w:sz="0" w:space="0"/>
          <w:right w:val="none" w:color="000000" w:sz="0" w:space="0"/>
          <w:between w:val="none" w:color="000000" w:sz="0" w:space="0"/>
        </w:pBdr>
        <w:spacing w:before="0"/>
        <w:ind w:left="1260" w:leftChars="0" w:hanging="420" w:firstLineChars="0"/>
        <w:rPr>
          <w:rFonts w:hint="default"/>
          <w:rtl w:val="0"/>
          <w:lang w:val="es-ES"/>
        </w:rPr>
      </w:pPr>
      <w:r>
        <w:rPr>
          <w:rFonts w:hint="default"/>
          <w:rtl w:val="0"/>
          <w:lang w:val="es-ES"/>
        </w:rPr>
        <w:t>Log</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before="0"/>
        <w:ind w:left="1440" w:leftChars="0"/>
        <w:rPr>
          <w:rFonts w:hint="default"/>
          <w:rtl w:val="0"/>
          <w:lang w:val="es-ES"/>
        </w:rPr>
      </w:pPr>
      <w:r>
        <w:rPr>
          <w:rFonts w:hint="default"/>
          <w:rtl w:val="0"/>
          <w:lang w:val="es-ES"/>
        </w:rPr>
        <w:t>Esta carpeta contiene clases relacionadas con el sistema de log de nuestra aplicación.</w:t>
      </w:r>
    </w:p>
    <w:p>
      <w:pPr>
        <w:numPr>
          <w:ilvl w:val="0"/>
          <w:numId w:val="21"/>
        </w:numPr>
        <w:pBdr>
          <w:top w:val="none" w:color="000000" w:sz="0" w:space="0"/>
          <w:left w:val="none" w:color="000000" w:sz="0" w:space="0"/>
          <w:bottom w:val="none" w:color="000000" w:sz="0" w:space="0"/>
          <w:right w:val="none" w:color="000000" w:sz="0" w:space="0"/>
          <w:between w:val="none" w:color="000000" w:sz="0" w:space="0"/>
        </w:pBdr>
        <w:spacing w:before="0"/>
        <w:ind w:left="1260" w:leftChars="0" w:hanging="420" w:firstLineChars="0"/>
        <w:rPr>
          <w:rFonts w:hint="default"/>
          <w:rtl w:val="0"/>
          <w:lang w:val="es-ES"/>
        </w:rPr>
      </w:pPr>
      <w:r>
        <w:rPr>
          <w:rFonts w:hint="default"/>
          <w:rtl w:val="0"/>
          <w:lang w:val="es-ES"/>
        </w:rPr>
        <w:t>vista</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before="0"/>
        <w:ind w:left="1440" w:leftChars="0"/>
        <w:rPr>
          <w:rFonts w:hint="default"/>
          <w:rtl w:val="0"/>
          <w:lang w:val="es-ES"/>
        </w:rPr>
      </w:pPr>
      <w:r>
        <w:rPr>
          <w:rFonts w:hint="default"/>
          <w:rtl w:val="0"/>
          <w:lang w:val="es-ES"/>
        </w:rPr>
        <w:t>Aquí se definen las diferentes vistas (UI) de la aplicación.</w:t>
      </w:r>
    </w:p>
    <w:p>
      <w:pPr>
        <w:numPr>
          <w:ilvl w:val="0"/>
          <w:numId w:val="21"/>
        </w:numPr>
        <w:pBdr>
          <w:top w:val="none" w:color="000000" w:sz="0" w:space="0"/>
          <w:left w:val="none" w:color="000000" w:sz="0" w:space="0"/>
          <w:bottom w:val="none" w:color="000000" w:sz="0" w:space="0"/>
          <w:right w:val="none" w:color="000000" w:sz="0" w:space="0"/>
          <w:between w:val="none" w:color="000000" w:sz="0" w:space="0"/>
        </w:pBdr>
        <w:spacing w:before="0"/>
        <w:ind w:left="1260" w:leftChars="0" w:hanging="420" w:firstLineChars="0"/>
        <w:rPr>
          <w:rFonts w:hint="default"/>
          <w:rtl w:val="0"/>
          <w:lang w:val="es-ES"/>
        </w:rPr>
      </w:pPr>
      <w:r>
        <w:rPr>
          <w:rFonts w:hint="default"/>
          <w:rtl w:val="0"/>
          <w:lang w:val="es-ES"/>
        </w:rPr>
        <w:t>MainActivity</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before="0"/>
        <w:ind w:left="1440" w:leftChars="0"/>
        <w:rPr>
          <w:rFonts w:hint="default"/>
          <w:rtl w:val="0"/>
          <w:lang w:val="es-ES"/>
        </w:rPr>
      </w:pPr>
      <w:r>
        <w:rPr>
          <w:rFonts w:hint="default"/>
          <w:rtl w:val="0"/>
          <w:lang w:val="es-ES"/>
        </w:rPr>
        <w:t>El punto de entrada de la aplicación.</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before="0"/>
        <w:ind w:left="720" w:leftChars="0"/>
        <w:rPr>
          <w:rFonts w:hint="default"/>
          <w:b/>
          <w:bCs/>
          <w:sz w:val="28"/>
          <w:szCs w:val="28"/>
          <w:rtl w:val="0"/>
          <w:lang w:val="es-ES"/>
        </w:rPr>
      </w:pPr>
      <w:r>
        <w:rPr>
          <w:rFonts w:hint="default"/>
          <w:b/>
          <w:bCs/>
          <w:sz w:val="28"/>
          <w:szCs w:val="28"/>
          <w:rtl w:val="0"/>
          <w:lang w:val="es-ES"/>
        </w:rPr>
        <w:t>Paquetes Externos (dependencias de la aplicación)</w:t>
      </w:r>
    </w:p>
    <w:p>
      <w:pPr>
        <w:numPr>
          <w:ilvl w:val="0"/>
          <w:numId w:val="21"/>
        </w:numPr>
        <w:pBdr>
          <w:top w:val="none" w:color="000000" w:sz="0" w:space="0"/>
          <w:left w:val="none" w:color="000000" w:sz="0" w:space="0"/>
          <w:bottom w:val="none" w:color="000000" w:sz="0" w:space="0"/>
          <w:right w:val="none" w:color="000000" w:sz="0" w:space="0"/>
          <w:between w:val="none" w:color="000000" w:sz="0" w:space="0"/>
        </w:pBdr>
        <w:spacing w:before="0"/>
        <w:ind w:left="1260" w:leftChars="0" w:hanging="420" w:firstLineChars="0"/>
        <w:rPr>
          <w:rFonts w:hint="default"/>
          <w:rtl w:val="0"/>
          <w:lang w:val="es-ES"/>
        </w:rPr>
      </w:pPr>
      <w:r>
        <w:rPr>
          <w:rFonts w:hint="default"/>
          <w:rtl w:val="0"/>
          <w:lang w:val="es-ES"/>
        </w:rPr>
        <w:t>Firebase Authentication</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before="0"/>
        <w:ind w:left="1440" w:leftChars="0"/>
        <w:rPr>
          <w:rFonts w:hint="default"/>
          <w:rtl w:val="0"/>
          <w:lang w:val="es-ES"/>
        </w:rPr>
      </w:pPr>
      <w:r>
        <w:rPr>
          <w:rFonts w:hint="default"/>
          <w:rtl w:val="0"/>
          <w:lang w:val="es-ES"/>
        </w:rPr>
        <w:t>implementation(libs.firebase.auth)</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before="0"/>
        <w:ind w:left="1440" w:leftChars="0"/>
        <w:rPr>
          <w:rFonts w:hint="default"/>
          <w:rtl w:val="0"/>
          <w:lang w:val="es-ES"/>
        </w:rPr>
      </w:pPr>
      <w:r>
        <w:rPr>
          <w:rFonts w:hint="default"/>
          <w:rtl w:val="0"/>
          <w:lang w:val="es-ES"/>
        </w:rPr>
        <w:t>Proporciona servicios de autenticación seguros y fáciles de implementar para gestionar usuarios.</w:t>
      </w:r>
    </w:p>
    <w:p>
      <w:pPr>
        <w:numPr>
          <w:ilvl w:val="0"/>
          <w:numId w:val="21"/>
        </w:numPr>
        <w:pBdr>
          <w:top w:val="none" w:color="000000" w:sz="0" w:space="0"/>
          <w:left w:val="none" w:color="000000" w:sz="0" w:space="0"/>
          <w:bottom w:val="none" w:color="000000" w:sz="0" w:space="0"/>
          <w:right w:val="none" w:color="000000" w:sz="0" w:space="0"/>
          <w:between w:val="none" w:color="000000" w:sz="0" w:space="0"/>
        </w:pBdr>
        <w:spacing w:before="0"/>
        <w:ind w:left="1260" w:leftChars="0" w:hanging="420" w:firstLineChars="0"/>
        <w:rPr>
          <w:rFonts w:hint="default"/>
          <w:rtl w:val="0"/>
          <w:lang w:val="es-ES"/>
        </w:rPr>
      </w:pPr>
      <w:r>
        <w:rPr>
          <w:rFonts w:hint="default"/>
          <w:rtl w:val="0"/>
          <w:lang w:val="es-ES"/>
        </w:rPr>
        <w:t>Firebase Firestore</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before="0"/>
        <w:ind w:left="1440" w:leftChars="0"/>
        <w:rPr>
          <w:rFonts w:hint="default"/>
          <w:rtl w:val="0"/>
          <w:lang w:val="es-ES"/>
        </w:rPr>
      </w:pPr>
      <w:r>
        <w:rPr>
          <w:rFonts w:hint="default"/>
          <w:rtl w:val="0"/>
          <w:lang w:val="es-ES"/>
        </w:rPr>
        <w:t>implementation(libs.firebase.firestore)</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before="0"/>
        <w:ind w:left="1440" w:leftChars="0"/>
        <w:rPr>
          <w:rFonts w:hint="default"/>
          <w:rtl w:val="0"/>
          <w:lang w:val="es-ES"/>
        </w:rPr>
      </w:pPr>
      <w:r>
        <w:rPr>
          <w:rFonts w:hint="default"/>
          <w:rtl w:val="0"/>
          <w:lang w:val="es-ES"/>
        </w:rPr>
        <w:t>Base de datos NoSQL en tiempo real para almacenar y sincronizar datos entre usuarios.</w:t>
      </w:r>
    </w:p>
    <w:p>
      <w:pPr>
        <w:numPr>
          <w:ilvl w:val="0"/>
          <w:numId w:val="21"/>
        </w:numPr>
        <w:pBdr>
          <w:top w:val="none" w:color="000000" w:sz="0" w:space="0"/>
          <w:left w:val="none" w:color="000000" w:sz="0" w:space="0"/>
          <w:bottom w:val="none" w:color="000000" w:sz="0" w:space="0"/>
          <w:right w:val="none" w:color="000000" w:sz="0" w:space="0"/>
          <w:between w:val="none" w:color="000000" w:sz="0" w:space="0"/>
        </w:pBdr>
        <w:spacing w:before="0"/>
        <w:ind w:left="1260" w:leftChars="0" w:hanging="420" w:firstLineChars="0"/>
        <w:rPr>
          <w:rFonts w:hint="default"/>
          <w:rtl w:val="0"/>
          <w:lang w:val="es-ES"/>
        </w:rPr>
      </w:pPr>
      <w:r>
        <w:rPr>
          <w:rFonts w:hint="default"/>
          <w:rtl w:val="0"/>
          <w:lang w:val="es-ES"/>
        </w:rPr>
        <w:t>Navegación</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before="0"/>
        <w:ind w:left="1440" w:leftChars="0"/>
        <w:rPr>
          <w:rFonts w:hint="default"/>
          <w:rtl w:val="0"/>
          <w:lang w:val="es-ES"/>
        </w:rPr>
      </w:pPr>
      <w:r>
        <w:rPr>
          <w:rFonts w:hint="default"/>
          <w:rtl w:val="0"/>
          <w:lang w:val="es-ES"/>
        </w:rPr>
        <w:t>implementation("androidx.navigation:navigation-compose:2.7.5")</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before="0"/>
        <w:ind w:left="1440" w:leftChars="0"/>
        <w:rPr>
          <w:rFonts w:hint="default"/>
          <w:rtl w:val="0"/>
          <w:lang w:val="es-ES"/>
        </w:rPr>
      </w:pPr>
      <w:r>
        <w:rPr>
          <w:rFonts w:hint="default"/>
          <w:rtl w:val="0"/>
          <w:lang w:val="es-ES"/>
        </w:rPr>
        <w:t>Biblioteca para gestionar la navegación dentro de aplicaciones Jetpack Compose.</w:t>
      </w:r>
    </w:p>
    <w:p>
      <w:pPr>
        <w:numPr>
          <w:ilvl w:val="0"/>
          <w:numId w:val="21"/>
        </w:numPr>
        <w:pBdr>
          <w:top w:val="none" w:color="000000" w:sz="0" w:space="0"/>
          <w:left w:val="none" w:color="000000" w:sz="0" w:space="0"/>
          <w:bottom w:val="none" w:color="000000" w:sz="0" w:space="0"/>
          <w:right w:val="none" w:color="000000" w:sz="0" w:space="0"/>
          <w:between w:val="none" w:color="000000" w:sz="0" w:space="0"/>
        </w:pBdr>
        <w:spacing w:before="0"/>
        <w:ind w:left="1260" w:leftChars="0" w:hanging="420" w:firstLineChars="0"/>
        <w:rPr>
          <w:rFonts w:hint="default"/>
          <w:rtl w:val="0"/>
          <w:lang w:val="es-ES"/>
        </w:rPr>
      </w:pPr>
      <w:r>
        <w:rPr>
          <w:rFonts w:hint="default"/>
          <w:rtl w:val="0"/>
          <w:lang w:val="es-ES"/>
        </w:rPr>
        <w:t>Material Icons Extended</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before="0"/>
        <w:ind w:left="1440" w:leftChars="0"/>
        <w:rPr>
          <w:rFonts w:hint="default"/>
          <w:rtl w:val="0"/>
          <w:lang w:val="es-ES"/>
        </w:rPr>
      </w:pPr>
      <w:r>
        <w:rPr>
          <w:rFonts w:hint="default"/>
          <w:rtl w:val="0"/>
          <w:lang w:val="es-ES"/>
        </w:rPr>
        <w:t>implementation ("androidx.compose.material:material-icons-extended:1.6.5")</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before="0"/>
        <w:ind w:left="1440" w:leftChars="0"/>
        <w:rPr>
          <w:rFonts w:hint="default"/>
          <w:rtl w:val="0"/>
          <w:lang w:val="es-ES"/>
        </w:rPr>
      </w:pPr>
      <w:r>
        <w:rPr>
          <w:rFonts w:hint="default"/>
          <w:rtl w:val="0"/>
          <w:lang w:val="es-ES"/>
        </w:rPr>
        <w:t>Conjunto extendido de íconos de Material Design para su uso en Jetpack Compose.</w:t>
      </w:r>
    </w:p>
    <w:p>
      <w:pPr>
        <w:numPr>
          <w:ilvl w:val="0"/>
          <w:numId w:val="21"/>
        </w:numPr>
        <w:pBdr>
          <w:top w:val="none" w:color="000000" w:sz="0" w:space="0"/>
          <w:left w:val="none" w:color="000000" w:sz="0" w:space="0"/>
          <w:bottom w:val="none" w:color="000000" w:sz="0" w:space="0"/>
          <w:right w:val="none" w:color="000000" w:sz="0" w:space="0"/>
          <w:between w:val="none" w:color="000000" w:sz="0" w:space="0"/>
        </w:pBdr>
        <w:spacing w:before="0"/>
        <w:ind w:left="1260" w:leftChars="0" w:hanging="420" w:firstLineChars="0"/>
        <w:rPr>
          <w:rFonts w:hint="default"/>
          <w:rtl w:val="0"/>
          <w:lang w:val="es-ES"/>
        </w:rPr>
      </w:pPr>
      <w:r>
        <w:rPr>
          <w:rFonts w:hint="default"/>
          <w:rtl w:val="0"/>
          <w:lang w:val="es-ES"/>
        </w:rPr>
        <w:t>WorkManager</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before="0"/>
        <w:ind w:left="1440" w:leftChars="0"/>
        <w:rPr>
          <w:rFonts w:hint="default"/>
          <w:rtl w:val="0"/>
          <w:lang w:val="es-ES"/>
        </w:rPr>
      </w:pPr>
      <w:r>
        <w:rPr>
          <w:rFonts w:hint="default"/>
          <w:rtl w:val="0"/>
          <w:lang w:val="es-ES"/>
        </w:rPr>
        <w:t>implementation("androidx.work:work-runtime-ktx:2.7.1")</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before="0"/>
        <w:ind w:left="1440" w:leftChars="0"/>
        <w:rPr>
          <w:rFonts w:hint="default"/>
          <w:rtl w:val="0"/>
          <w:lang w:val="es-ES"/>
        </w:rPr>
      </w:pPr>
      <w:r>
        <w:rPr>
          <w:rFonts w:hint="default"/>
          <w:rtl w:val="0"/>
          <w:lang w:val="es-ES"/>
        </w:rPr>
        <w:t>Biblioteca para gestionar tareas en segundo plano de manera eficiente y programar trabajos periódicos.</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before="0"/>
        <w:ind w:left="720" w:leftChars="0"/>
      </w:pPr>
      <w:r>
        <w:drawing>
          <wp:inline distT="0" distB="0" distL="114300" distR="114300">
            <wp:extent cx="5214620" cy="2363470"/>
            <wp:effectExtent l="0" t="0" r="12700" b="1397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1"/>
                    <pic:cNvPicPr>
                      <a:picLocks noChangeAspect="1"/>
                    </pic:cNvPicPr>
                  </pic:nvPicPr>
                  <pic:blipFill>
                    <a:blip r:embed="rId14"/>
                    <a:stretch>
                      <a:fillRect/>
                    </a:stretch>
                  </pic:blipFill>
                  <pic:spPr>
                    <a:xfrm>
                      <a:off x="0" y="0"/>
                      <a:ext cx="5214620" cy="2363470"/>
                    </a:xfrm>
                    <a:prstGeom prst="rect">
                      <a:avLst/>
                    </a:prstGeom>
                    <a:noFill/>
                    <a:ln>
                      <a:noFill/>
                    </a:ln>
                  </pic:spPr>
                </pic:pic>
              </a:graphicData>
            </a:graphic>
          </wp:inline>
        </w:drawing>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before="0"/>
        <w:ind w:left="720" w:leftChars="0"/>
        <w:rPr>
          <w:rFonts w:hint="default"/>
          <w:b/>
          <w:bCs/>
          <w:sz w:val="28"/>
          <w:szCs w:val="28"/>
          <w:rtl w:val="0"/>
          <w:lang w:val="es-ES"/>
        </w:rPr>
      </w:pPr>
      <w:r>
        <w:rPr>
          <w:rFonts w:hint="default"/>
          <w:b/>
          <w:bCs/>
          <w:sz w:val="28"/>
          <w:szCs w:val="28"/>
          <w:rtl w:val="0"/>
          <w:lang w:val="es-ES"/>
        </w:rPr>
        <w:t>Diagrama de Clases</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before="0"/>
        <w:ind w:left="720" w:leftChars="0"/>
        <w:rPr>
          <w:rFonts w:hint="default"/>
          <w:rtl w:val="0"/>
          <w:lang w:val="es-ES"/>
        </w:rPr>
      </w:pPr>
      <w:r>
        <w:rPr>
          <w:rFonts w:hint="default"/>
          <w:rtl w:val="0"/>
          <w:lang w:val="es-ES"/>
        </w:rPr>
        <w:drawing>
          <wp:inline distT="0" distB="0" distL="114300" distR="114300">
            <wp:extent cx="5211445" cy="965200"/>
            <wp:effectExtent l="0" t="0" r="635" b="10160"/>
            <wp:docPr id="5" name="Imagen 5" descr="diagrama 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 UML"/>
                    <pic:cNvPicPr>
                      <a:picLocks noChangeAspect="1"/>
                    </pic:cNvPicPr>
                  </pic:nvPicPr>
                  <pic:blipFill>
                    <a:blip r:embed="rId15">
                      <a:extLst>
                        <a:ext uri="{96DAC541-7B7A-43D3-8B79-37D633B846F1}">
                          <asvg:svgBlip xmlns:asvg="http://schemas.microsoft.com/office/drawing/2016/SVG/main" r:embed="rId16"/>
                        </a:ext>
                      </a:extLst>
                    </a:blip>
                    <a:stretch>
                      <a:fillRect/>
                    </a:stretch>
                  </pic:blipFill>
                  <pic:spPr>
                    <a:xfrm>
                      <a:off x="0" y="0"/>
                      <a:ext cx="5211445" cy="965200"/>
                    </a:xfrm>
                    <a:prstGeom prst="rect">
                      <a:avLst/>
                    </a:prstGeom>
                  </pic:spPr>
                </pic:pic>
              </a:graphicData>
            </a:graphic>
          </wp:inline>
        </w:drawing>
      </w:r>
    </w:p>
    <w:p>
      <w:pPr>
        <w:numPr>
          <w:ilvl w:val="0"/>
          <w:numId w:val="20"/>
        </w:numPr>
        <w:pBdr>
          <w:top w:val="none" w:color="000000" w:sz="0" w:space="0"/>
          <w:left w:val="none" w:color="000000" w:sz="0" w:space="0"/>
          <w:bottom w:val="none" w:color="000000" w:sz="0" w:space="0"/>
          <w:right w:val="none" w:color="000000" w:sz="0" w:space="0"/>
          <w:between w:val="none" w:color="000000" w:sz="0" w:space="0"/>
        </w:pBdr>
        <w:ind w:left="0" w:firstLine="0"/>
        <w:rPr>
          <w:color w:val="000000"/>
        </w:rPr>
      </w:pPr>
      <w:r>
        <w:rPr>
          <w:b/>
          <w:smallCaps/>
          <w:color w:val="000000"/>
          <w:sz w:val="28"/>
          <w:szCs w:val="28"/>
          <w:rtl w:val="0"/>
        </w:rPr>
        <w:t>Diseño de la Base de Datos.</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before="0"/>
        <w:ind w:left="720" w:leftChars="0"/>
        <w:rPr>
          <w:rFonts w:hint="default"/>
          <w:rtl w:val="0"/>
        </w:rPr>
      </w:pPr>
      <w:r>
        <w:rPr>
          <w:rFonts w:hint="default"/>
          <w:rtl w:val="0"/>
        </w:rPr>
        <w:t>En este apartado se detallará el diseño de la base de datos utilizada en la aplicación, la cual está basada en Firebase Firestore, un sistema de base de datos NoSQL en tiempo real. Firebase Firestore permite almacenar y sincronizar datos de manera flexible y eficiente entre usuarios, proporcionando una solución escalable y fácil de integrar con aplicaciones móviles.</w:t>
      </w:r>
    </w:p>
    <w:p>
      <w:pPr>
        <w:numPr>
          <w:numId w:val="0"/>
        </w:numPr>
        <w:pBdr>
          <w:top w:val="none" w:color="000000" w:sz="0" w:space="0"/>
          <w:left w:val="none" w:color="000000" w:sz="0" w:space="0"/>
          <w:bottom w:val="none" w:color="000000" w:sz="0" w:space="0"/>
          <w:right w:val="none" w:color="000000" w:sz="0" w:space="0"/>
          <w:between w:val="none" w:color="000000" w:sz="0" w:space="0"/>
        </w:pBdr>
        <w:ind w:leftChars="0"/>
        <w:rPr>
          <w:rFonts w:hint="default"/>
          <w:b/>
          <w:smallCaps/>
          <w:color w:val="000000"/>
          <w:sz w:val="28"/>
          <w:szCs w:val="28"/>
          <w:rtl w:val="0"/>
        </w:rPr>
      </w:pPr>
      <w:r>
        <w:rPr>
          <w:rFonts w:hint="default"/>
          <w:b/>
          <w:smallCaps/>
          <w:color w:val="000000"/>
          <w:sz w:val="28"/>
          <w:szCs w:val="28"/>
          <w:rtl w:val="0"/>
        </w:rPr>
        <w:t>3.3.1</w:t>
      </w:r>
      <w:r>
        <w:rPr>
          <w:rFonts w:hint="default"/>
          <w:b/>
          <w:smallCaps/>
          <w:color w:val="000000"/>
          <w:sz w:val="28"/>
          <w:szCs w:val="28"/>
          <w:rtl w:val="0"/>
          <w:lang w:val="es-ES"/>
        </w:rPr>
        <w:t xml:space="preserve">.- </w:t>
      </w:r>
      <w:r>
        <w:rPr>
          <w:rFonts w:hint="default"/>
          <w:b/>
          <w:smallCaps/>
          <w:color w:val="000000"/>
          <w:sz w:val="28"/>
          <w:szCs w:val="28"/>
          <w:rtl w:val="0"/>
        </w:rPr>
        <w:t>Diseño Lógico</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before="0"/>
        <w:ind w:left="720" w:leftChars="0"/>
        <w:rPr>
          <w:rFonts w:hint="default"/>
          <w:rtl w:val="0"/>
        </w:rPr>
      </w:pPr>
      <w:r>
        <w:rPr>
          <w:rFonts w:hint="default"/>
          <w:rtl w:val="0"/>
        </w:rPr>
        <w:t>El diseño lógico de la base de datos está estructurado en torno a dos colecciones principales: usuarios y tareas.</w:t>
      </w:r>
    </w:p>
    <w:p>
      <w:pPr>
        <w:numPr>
          <w:ilvl w:val="0"/>
          <w:numId w:val="22"/>
        </w:numPr>
        <w:pBdr>
          <w:top w:val="none" w:color="000000" w:sz="0" w:space="0"/>
          <w:left w:val="none" w:color="000000" w:sz="0" w:space="0"/>
          <w:bottom w:val="none" w:color="000000" w:sz="0" w:space="0"/>
          <w:right w:val="none" w:color="000000" w:sz="0" w:space="0"/>
          <w:between w:val="none" w:color="000000" w:sz="0" w:space="0"/>
        </w:pBdr>
        <w:spacing w:before="0"/>
        <w:ind w:left="1260" w:leftChars="0" w:hanging="420" w:firstLineChars="0"/>
        <w:rPr>
          <w:rFonts w:hint="default"/>
          <w:b/>
          <w:bCs/>
          <w:rtl w:val="0"/>
        </w:rPr>
      </w:pPr>
      <w:r>
        <w:rPr>
          <w:rFonts w:hint="default"/>
          <w:b/>
          <w:bCs/>
          <w:rtl w:val="0"/>
        </w:rPr>
        <w:t>Colección usuarios</w:t>
      </w:r>
    </w:p>
    <w:p>
      <w:pPr>
        <w:numPr>
          <w:ilvl w:val="0"/>
          <w:numId w:val="23"/>
        </w:numPr>
        <w:pBdr>
          <w:top w:val="none" w:color="000000" w:sz="0" w:space="0"/>
          <w:left w:val="none" w:color="000000" w:sz="0" w:space="0"/>
          <w:bottom w:val="none" w:color="000000" w:sz="0" w:space="0"/>
          <w:right w:val="none" w:color="000000" w:sz="0" w:space="0"/>
          <w:between w:val="none" w:color="000000" w:sz="0" w:space="0"/>
        </w:pBdr>
        <w:tabs>
          <w:tab w:val="clear" w:pos="420"/>
        </w:tabs>
        <w:spacing w:before="0"/>
        <w:ind w:left="1680" w:leftChars="0" w:hanging="420" w:firstLineChars="0"/>
        <w:rPr>
          <w:rFonts w:hint="default"/>
          <w:rtl w:val="0"/>
        </w:rPr>
      </w:pPr>
      <w:r>
        <w:rPr>
          <w:rFonts w:hint="default"/>
          <w:rtl w:val="0"/>
        </w:rPr>
        <w:t>Documentos: Cada documento en la colección usuarios representa a un usuario individual. El identificador del documento es único para cada usuario</w:t>
      </w:r>
      <w:r>
        <w:rPr>
          <w:rFonts w:hint="default"/>
          <w:rtl w:val="0"/>
          <w:lang w:val="es-ES"/>
        </w:rPr>
        <w:t>, en este caso su ID sera el email que el usuario introduzca al registrarse</w:t>
      </w:r>
      <w:r>
        <w:rPr>
          <w:rFonts w:hint="default"/>
          <w:rtl w:val="0"/>
        </w:rPr>
        <w:t>.</w:t>
      </w:r>
    </w:p>
    <w:p>
      <w:pPr>
        <w:numPr>
          <w:ilvl w:val="0"/>
          <w:numId w:val="23"/>
        </w:numPr>
        <w:pBdr>
          <w:top w:val="none" w:color="000000" w:sz="0" w:space="0"/>
          <w:left w:val="none" w:color="000000" w:sz="0" w:space="0"/>
          <w:bottom w:val="none" w:color="000000" w:sz="0" w:space="0"/>
          <w:right w:val="none" w:color="000000" w:sz="0" w:space="0"/>
          <w:between w:val="none" w:color="000000" w:sz="0" w:space="0"/>
        </w:pBdr>
        <w:tabs>
          <w:tab w:val="clear" w:pos="420"/>
        </w:tabs>
        <w:spacing w:before="0"/>
        <w:ind w:left="1680" w:leftChars="0" w:hanging="420" w:firstLineChars="0"/>
        <w:rPr>
          <w:rFonts w:hint="default"/>
          <w:rtl w:val="0"/>
        </w:rPr>
      </w:pPr>
      <w:r>
        <w:rPr>
          <w:rFonts w:hint="default"/>
          <w:rtl w:val="0"/>
        </w:rPr>
        <w:t>Campos:</w:t>
      </w:r>
    </w:p>
    <w:p>
      <w:pPr>
        <w:numPr>
          <w:ilvl w:val="2"/>
          <w:numId w:val="22"/>
        </w:numPr>
        <w:pBdr>
          <w:top w:val="none" w:color="000000" w:sz="0" w:space="0"/>
          <w:left w:val="none" w:color="000000" w:sz="0" w:space="0"/>
          <w:bottom w:val="none" w:color="000000" w:sz="0" w:space="0"/>
          <w:right w:val="none" w:color="000000" w:sz="0" w:space="0"/>
          <w:between w:val="none" w:color="000000" w:sz="0" w:space="0"/>
        </w:pBdr>
        <w:spacing w:before="0"/>
        <w:ind w:left="2100" w:leftChars="0" w:hanging="420" w:firstLineChars="0"/>
        <w:rPr>
          <w:rFonts w:hint="default"/>
          <w:rtl w:val="0"/>
        </w:rPr>
      </w:pPr>
      <w:r>
        <w:rPr>
          <w:rFonts w:hint="default"/>
          <w:rtl w:val="0"/>
        </w:rPr>
        <w:t>nombre: String, el nombre del usuario.</w:t>
      </w:r>
    </w:p>
    <w:p>
      <w:pPr>
        <w:numPr>
          <w:ilvl w:val="2"/>
          <w:numId w:val="22"/>
        </w:numPr>
        <w:pBdr>
          <w:top w:val="none" w:color="000000" w:sz="0" w:space="0"/>
          <w:left w:val="none" w:color="000000" w:sz="0" w:space="0"/>
          <w:bottom w:val="none" w:color="000000" w:sz="0" w:space="0"/>
          <w:right w:val="none" w:color="000000" w:sz="0" w:space="0"/>
          <w:between w:val="none" w:color="000000" w:sz="0" w:space="0"/>
        </w:pBdr>
        <w:spacing w:before="0"/>
        <w:ind w:left="2100" w:leftChars="0" w:hanging="420" w:firstLineChars="0"/>
        <w:rPr>
          <w:rFonts w:hint="default"/>
          <w:rtl w:val="0"/>
        </w:rPr>
      </w:pPr>
      <w:r>
        <w:rPr>
          <w:rFonts w:hint="default"/>
          <w:rtl w:val="0"/>
          <w:lang w:val="es-ES"/>
        </w:rPr>
        <w:t>apellido</w:t>
      </w:r>
      <w:r>
        <w:rPr>
          <w:rFonts w:hint="default"/>
          <w:rtl w:val="0"/>
        </w:rPr>
        <w:t xml:space="preserve">: String, el </w:t>
      </w:r>
      <w:r>
        <w:rPr>
          <w:rFonts w:hint="default"/>
          <w:rtl w:val="0"/>
          <w:lang w:val="es-ES"/>
        </w:rPr>
        <w:t xml:space="preserve">apellido </w:t>
      </w:r>
      <w:r>
        <w:rPr>
          <w:rFonts w:hint="default"/>
          <w:rtl w:val="0"/>
        </w:rPr>
        <w:t>del usuario.</w:t>
      </w:r>
    </w:p>
    <w:p>
      <w:pPr>
        <w:numPr>
          <w:ilvl w:val="2"/>
          <w:numId w:val="22"/>
        </w:numPr>
        <w:pBdr>
          <w:top w:val="none" w:color="000000" w:sz="0" w:space="0"/>
          <w:left w:val="none" w:color="000000" w:sz="0" w:space="0"/>
          <w:bottom w:val="none" w:color="000000" w:sz="0" w:space="0"/>
          <w:right w:val="none" w:color="000000" w:sz="0" w:space="0"/>
          <w:between w:val="none" w:color="000000" w:sz="0" w:space="0"/>
        </w:pBdr>
        <w:spacing w:before="0"/>
        <w:ind w:left="2100" w:leftChars="0" w:hanging="420" w:firstLineChars="0"/>
        <w:rPr>
          <w:rFonts w:hint="default"/>
          <w:rtl w:val="0"/>
        </w:rPr>
      </w:pPr>
      <w:r>
        <w:rPr>
          <w:rFonts w:hint="default"/>
          <w:rtl w:val="0"/>
        </w:rPr>
        <w:t>email: String, el correo electrónico del usuario.</w:t>
      </w:r>
    </w:p>
    <w:p>
      <w:pPr>
        <w:numPr>
          <w:ilvl w:val="2"/>
          <w:numId w:val="22"/>
        </w:numPr>
        <w:pBdr>
          <w:top w:val="none" w:color="000000" w:sz="0" w:space="0"/>
          <w:left w:val="none" w:color="000000" w:sz="0" w:space="0"/>
          <w:bottom w:val="none" w:color="000000" w:sz="0" w:space="0"/>
          <w:right w:val="none" w:color="000000" w:sz="0" w:space="0"/>
          <w:between w:val="none" w:color="000000" w:sz="0" w:space="0"/>
        </w:pBdr>
        <w:spacing w:before="0"/>
        <w:ind w:left="2100" w:leftChars="0" w:hanging="420" w:firstLineChars="0"/>
        <w:rPr>
          <w:rFonts w:hint="default"/>
          <w:rtl w:val="0"/>
        </w:rPr>
      </w:pPr>
      <w:r>
        <w:rPr>
          <w:rFonts w:hint="default"/>
          <w:rtl w:val="0"/>
          <w:lang w:val="es-ES"/>
        </w:rPr>
        <w:t>Fecha de nacimiento</w:t>
      </w:r>
      <w:r>
        <w:rPr>
          <w:rFonts w:hint="default"/>
          <w:rtl w:val="0"/>
        </w:rPr>
        <w:t>:</w:t>
      </w:r>
      <w:r>
        <w:rPr>
          <w:rFonts w:hint="default"/>
          <w:rtl w:val="0"/>
          <w:lang w:val="es-ES"/>
        </w:rPr>
        <w:t xml:space="preserve"> T</w:t>
      </w:r>
      <w:r>
        <w:rPr>
          <w:rFonts w:hint="default"/>
          <w:rtl w:val="0"/>
        </w:rPr>
        <w:t>imestamp</w:t>
      </w:r>
      <w:r>
        <w:rPr>
          <w:rFonts w:hint="default"/>
          <w:rtl w:val="0"/>
          <w:lang w:val="es-ES"/>
        </w:rPr>
        <w:t>, la fecha de nacimiento del usuario.</w:t>
      </w:r>
    </w:p>
    <w:p>
      <w:pPr>
        <w:numPr>
          <w:ilvl w:val="0"/>
          <w:numId w:val="22"/>
        </w:numPr>
        <w:pBdr>
          <w:top w:val="none" w:color="000000" w:sz="0" w:space="0"/>
          <w:left w:val="none" w:color="000000" w:sz="0" w:space="0"/>
          <w:bottom w:val="none" w:color="000000" w:sz="0" w:space="0"/>
          <w:right w:val="none" w:color="000000" w:sz="0" w:space="0"/>
          <w:between w:val="none" w:color="000000" w:sz="0" w:space="0"/>
        </w:pBdr>
        <w:spacing w:before="0"/>
        <w:ind w:left="1260" w:leftChars="0" w:hanging="420" w:firstLineChars="0"/>
        <w:rPr>
          <w:rFonts w:hint="default"/>
          <w:b/>
          <w:bCs/>
          <w:rtl w:val="0"/>
        </w:rPr>
      </w:pPr>
      <w:r>
        <w:rPr>
          <w:rFonts w:hint="default"/>
          <w:b/>
          <w:bCs/>
          <w:rtl w:val="0"/>
        </w:rPr>
        <w:t>Subcolección tareas</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before="0"/>
        <w:ind w:left="1440" w:leftChars="0"/>
        <w:rPr>
          <w:rFonts w:hint="default"/>
          <w:rtl w:val="0"/>
        </w:rPr>
      </w:pPr>
      <w:r>
        <w:rPr>
          <w:rFonts w:hint="default"/>
          <w:rtl w:val="0"/>
        </w:rPr>
        <w:t>Cada documento de usuario contiene una subcolección llamada tareas, que almacena las tareas asociadas a ese usuario.</w:t>
      </w:r>
    </w:p>
    <w:p>
      <w:pPr>
        <w:numPr>
          <w:ilvl w:val="0"/>
          <w:numId w:val="23"/>
        </w:numPr>
        <w:pBdr>
          <w:top w:val="none" w:color="000000" w:sz="0" w:space="0"/>
          <w:left w:val="none" w:color="000000" w:sz="0" w:space="0"/>
          <w:bottom w:val="none" w:color="000000" w:sz="0" w:space="0"/>
          <w:right w:val="none" w:color="000000" w:sz="0" w:space="0"/>
          <w:between w:val="none" w:color="000000" w:sz="0" w:space="0"/>
        </w:pBdr>
        <w:tabs>
          <w:tab w:val="clear" w:pos="420"/>
        </w:tabs>
        <w:spacing w:before="0"/>
        <w:ind w:left="1680" w:leftChars="0" w:hanging="420" w:firstLineChars="0"/>
        <w:rPr>
          <w:rFonts w:hint="default"/>
          <w:rtl w:val="0"/>
        </w:rPr>
      </w:pPr>
      <w:r>
        <w:rPr>
          <w:rFonts w:hint="default"/>
          <w:rtl w:val="0"/>
        </w:rPr>
        <w:t>Documentos: Cada documento en la subcolección tareas representa una tarea individual.</w:t>
      </w:r>
    </w:p>
    <w:p>
      <w:pPr>
        <w:numPr>
          <w:ilvl w:val="0"/>
          <w:numId w:val="23"/>
        </w:numPr>
        <w:pBdr>
          <w:top w:val="none" w:color="000000" w:sz="0" w:space="0"/>
          <w:left w:val="none" w:color="000000" w:sz="0" w:space="0"/>
          <w:bottom w:val="none" w:color="000000" w:sz="0" w:space="0"/>
          <w:right w:val="none" w:color="000000" w:sz="0" w:space="0"/>
          <w:between w:val="none" w:color="000000" w:sz="0" w:space="0"/>
        </w:pBdr>
        <w:tabs>
          <w:tab w:val="clear" w:pos="420"/>
        </w:tabs>
        <w:spacing w:before="0"/>
        <w:ind w:left="1680" w:leftChars="0" w:hanging="420" w:firstLineChars="0"/>
        <w:rPr>
          <w:rFonts w:hint="default"/>
          <w:rtl w:val="0"/>
        </w:rPr>
      </w:pPr>
      <w:r>
        <w:rPr>
          <w:rFonts w:hint="default"/>
          <w:rtl w:val="0"/>
        </w:rPr>
        <w:t>Campos:</w:t>
      </w:r>
    </w:p>
    <w:p>
      <w:pPr>
        <w:numPr>
          <w:ilvl w:val="2"/>
          <w:numId w:val="22"/>
        </w:numPr>
        <w:pBdr>
          <w:top w:val="none" w:color="000000" w:sz="0" w:space="0"/>
          <w:left w:val="none" w:color="000000" w:sz="0" w:space="0"/>
          <w:bottom w:val="none" w:color="000000" w:sz="0" w:space="0"/>
          <w:right w:val="none" w:color="000000" w:sz="0" w:space="0"/>
          <w:between w:val="none" w:color="000000" w:sz="0" w:space="0"/>
        </w:pBdr>
        <w:spacing w:before="0"/>
        <w:ind w:left="2100" w:leftChars="0" w:hanging="420" w:firstLineChars="0"/>
        <w:rPr>
          <w:rFonts w:hint="default"/>
          <w:rtl w:val="0"/>
        </w:rPr>
      </w:pPr>
      <w:r>
        <w:rPr>
          <w:rFonts w:hint="default"/>
          <w:rtl w:val="0"/>
        </w:rPr>
        <w:t>titulo: String, el título de la tarea.</w:t>
      </w:r>
    </w:p>
    <w:p>
      <w:pPr>
        <w:numPr>
          <w:ilvl w:val="2"/>
          <w:numId w:val="22"/>
        </w:numPr>
        <w:pBdr>
          <w:top w:val="none" w:color="000000" w:sz="0" w:space="0"/>
          <w:left w:val="none" w:color="000000" w:sz="0" w:space="0"/>
          <w:bottom w:val="none" w:color="000000" w:sz="0" w:space="0"/>
          <w:right w:val="none" w:color="000000" w:sz="0" w:space="0"/>
          <w:between w:val="none" w:color="000000" w:sz="0" w:space="0"/>
        </w:pBdr>
        <w:spacing w:before="0"/>
        <w:ind w:left="2100" w:leftChars="0" w:hanging="420" w:firstLineChars="0"/>
        <w:rPr>
          <w:rFonts w:hint="default"/>
          <w:rtl w:val="0"/>
        </w:rPr>
      </w:pPr>
      <w:r>
        <w:rPr>
          <w:rFonts w:hint="default"/>
          <w:rtl w:val="0"/>
          <w:lang w:val="es-ES"/>
        </w:rPr>
        <w:t>descripción</w:t>
      </w:r>
      <w:r>
        <w:rPr>
          <w:rFonts w:hint="default"/>
          <w:rtl w:val="0"/>
        </w:rPr>
        <w:t>: String, la descripción detallada de la tarea.</w:t>
      </w:r>
    </w:p>
    <w:p>
      <w:pPr>
        <w:numPr>
          <w:ilvl w:val="2"/>
          <w:numId w:val="22"/>
        </w:numPr>
        <w:pBdr>
          <w:top w:val="none" w:color="000000" w:sz="0" w:space="0"/>
          <w:left w:val="none" w:color="000000" w:sz="0" w:space="0"/>
          <w:bottom w:val="none" w:color="000000" w:sz="0" w:space="0"/>
          <w:right w:val="none" w:color="000000" w:sz="0" w:space="0"/>
          <w:between w:val="none" w:color="000000" w:sz="0" w:space="0"/>
        </w:pBdr>
        <w:spacing w:before="0"/>
        <w:ind w:left="2100" w:leftChars="0" w:hanging="420" w:firstLineChars="0"/>
        <w:rPr>
          <w:rFonts w:hint="default"/>
          <w:rtl w:val="0"/>
        </w:rPr>
      </w:pPr>
      <w:r>
        <w:rPr>
          <w:rFonts w:hint="default"/>
          <w:rtl w:val="0"/>
        </w:rPr>
        <w:t>Fecha</w:t>
      </w:r>
      <w:r>
        <w:rPr>
          <w:rFonts w:hint="default"/>
          <w:rtl w:val="0"/>
          <w:lang w:val="es-ES"/>
        </w:rPr>
        <w:t xml:space="preserve"> de </w:t>
      </w:r>
      <w:r>
        <w:rPr>
          <w:rFonts w:hint="default"/>
          <w:rtl w:val="0"/>
        </w:rPr>
        <w:t>Vencimiento: Timestamp, la fecha y hora en que la tarea debe completarse.</w:t>
      </w:r>
    </w:p>
    <w:p>
      <w:pPr>
        <w:numPr>
          <w:ilvl w:val="2"/>
          <w:numId w:val="22"/>
        </w:numPr>
        <w:pBdr>
          <w:top w:val="none" w:color="000000" w:sz="0" w:space="0"/>
          <w:left w:val="none" w:color="000000" w:sz="0" w:space="0"/>
          <w:bottom w:val="none" w:color="000000" w:sz="0" w:space="0"/>
          <w:right w:val="none" w:color="000000" w:sz="0" w:space="0"/>
          <w:between w:val="none" w:color="000000" w:sz="0" w:space="0"/>
        </w:pBdr>
        <w:spacing w:before="0"/>
        <w:ind w:left="2100" w:leftChars="0" w:hanging="420" w:firstLineChars="0"/>
        <w:rPr>
          <w:rFonts w:hint="default"/>
          <w:rtl w:val="0"/>
        </w:rPr>
      </w:pPr>
      <w:r>
        <w:rPr>
          <w:rFonts w:hint="default"/>
          <w:rtl w:val="0"/>
          <w:lang w:val="es-ES"/>
        </w:rPr>
        <w:t>completada</w:t>
      </w:r>
      <w:r>
        <w:rPr>
          <w:rFonts w:hint="default"/>
          <w:rtl w:val="0"/>
        </w:rPr>
        <w:t xml:space="preserve">: </w:t>
      </w:r>
      <w:r>
        <w:rPr>
          <w:rFonts w:hint="default"/>
          <w:rtl w:val="0"/>
          <w:lang w:val="es-ES"/>
        </w:rPr>
        <w:t>Boolean</w:t>
      </w:r>
      <w:r>
        <w:rPr>
          <w:rFonts w:hint="default"/>
          <w:rtl w:val="0"/>
        </w:rPr>
        <w:t>,</w:t>
      </w:r>
      <w:r>
        <w:rPr>
          <w:rFonts w:hint="default"/>
          <w:rtl w:val="0"/>
          <w:lang w:val="es-ES"/>
        </w:rPr>
        <w:t xml:space="preserve"> valor para saber si esta completada la tarea.</w:t>
      </w:r>
      <w:r>
        <w:rPr>
          <w:rFonts w:hint="default"/>
          <w:rtl w:val="0"/>
        </w:rPr>
        <w:t xml:space="preserve"> </w:t>
      </w:r>
    </w:p>
    <w:p>
      <w:pPr>
        <w:numPr>
          <w:ilvl w:val="0"/>
          <w:numId w:val="0"/>
        </w:numPr>
        <w:pBdr>
          <w:top w:val="none" w:color="000000" w:sz="0" w:space="0"/>
          <w:left w:val="none" w:color="000000" w:sz="0" w:space="0"/>
          <w:bottom w:val="none" w:color="000000" w:sz="0" w:space="0"/>
          <w:right w:val="none" w:color="000000" w:sz="0" w:space="0"/>
          <w:between w:val="none" w:color="000000" w:sz="0" w:space="0"/>
        </w:pBdr>
        <w:ind w:leftChars="0"/>
        <w:rPr>
          <w:rFonts w:hint="default"/>
          <w:b/>
          <w:smallCaps/>
          <w:color w:val="000000"/>
          <w:sz w:val="28"/>
          <w:szCs w:val="28"/>
          <w:rtl w:val="0"/>
        </w:rPr>
      </w:pPr>
      <w:r>
        <w:rPr>
          <w:rFonts w:hint="default"/>
          <w:b/>
          <w:smallCaps/>
          <w:color w:val="000000"/>
          <w:sz w:val="28"/>
          <w:szCs w:val="28"/>
          <w:rtl w:val="0"/>
        </w:rPr>
        <w:t>3.3.2</w:t>
      </w:r>
      <w:r>
        <w:rPr>
          <w:rFonts w:hint="default"/>
          <w:b/>
          <w:smallCaps/>
          <w:color w:val="000000"/>
          <w:sz w:val="28"/>
          <w:szCs w:val="28"/>
          <w:rtl w:val="0"/>
          <w:lang w:val="es-ES"/>
        </w:rPr>
        <w:t>.-</w:t>
      </w:r>
      <w:r>
        <w:rPr>
          <w:rFonts w:hint="default"/>
          <w:b/>
          <w:smallCaps/>
          <w:color w:val="000000"/>
          <w:sz w:val="28"/>
          <w:szCs w:val="28"/>
          <w:rtl w:val="0"/>
        </w:rPr>
        <w:t xml:space="preserve"> Diseño Relacional</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before="0"/>
        <w:ind w:left="720" w:leftChars="0"/>
        <w:rPr>
          <w:rFonts w:hint="default"/>
          <w:rtl w:val="0"/>
        </w:rPr>
      </w:pPr>
      <w:r>
        <w:rPr>
          <w:rFonts w:hint="default"/>
          <w:rtl w:val="0"/>
        </w:rPr>
        <w:t>Aunque Firebase Firestore es una base de datos NoSQL y no utiliza relaciones tradicionales como en las bases de datos SQL, la estructura de documentos y colecciones permite modelar relaciones jerárquicas de manera eficiente. La relación principal en el diseño de la base de datos es la que existe entre los usuarios y sus respectivas tareas:</w:t>
      </w:r>
    </w:p>
    <w:p>
      <w:pPr>
        <w:numPr>
          <w:ilvl w:val="0"/>
          <w:numId w:val="22"/>
        </w:numPr>
        <w:pBdr>
          <w:top w:val="none" w:color="000000" w:sz="0" w:space="0"/>
          <w:left w:val="none" w:color="000000" w:sz="0" w:space="0"/>
          <w:bottom w:val="none" w:color="000000" w:sz="0" w:space="0"/>
          <w:right w:val="none" w:color="000000" w:sz="0" w:space="0"/>
          <w:between w:val="none" w:color="000000" w:sz="0" w:space="0"/>
        </w:pBdr>
        <w:spacing w:before="0"/>
        <w:ind w:left="1260" w:leftChars="0" w:hanging="420" w:firstLineChars="0"/>
        <w:rPr>
          <w:rFonts w:hint="default"/>
          <w:b/>
          <w:bCs/>
          <w:rtl w:val="0"/>
        </w:rPr>
      </w:pPr>
      <w:r>
        <w:rPr>
          <w:rFonts w:hint="default"/>
          <w:b/>
          <w:bCs/>
          <w:rtl w:val="0"/>
        </w:rPr>
        <w:t>Relación Usuario-Tarea:</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before="0"/>
        <w:ind w:left="1440" w:leftChars="0"/>
        <w:rPr>
          <w:rFonts w:hint="default"/>
          <w:rtl w:val="0"/>
        </w:rPr>
      </w:pPr>
      <w:r>
        <w:rPr>
          <w:rFonts w:hint="default"/>
          <w:rtl w:val="0"/>
        </w:rPr>
        <w:t>Un usuario tiene una relación de uno a muchos con sus tareas. Esto se modela mediante la subcolección tareas dentro de cada documento de usuario.</w:t>
      </w:r>
    </w:p>
    <w:p>
      <w:pPr>
        <w:numPr>
          <w:ilvl w:val="0"/>
          <w:numId w:val="20"/>
        </w:numPr>
        <w:pBdr>
          <w:top w:val="none" w:color="000000" w:sz="0" w:space="0"/>
          <w:left w:val="none" w:color="000000" w:sz="0" w:space="0"/>
          <w:bottom w:val="none" w:color="000000" w:sz="0" w:space="0"/>
          <w:right w:val="none" w:color="000000" w:sz="0" w:space="0"/>
          <w:between w:val="none" w:color="000000" w:sz="0" w:space="0"/>
        </w:pBdr>
        <w:ind w:left="0" w:firstLine="0"/>
        <w:rPr>
          <w:color w:val="000000"/>
        </w:rPr>
      </w:pPr>
      <w:r>
        <w:rPr>
          <w:b/>
          <w:smallCaps/>
          <w:color w:val="000000"/>
          <w:sz w:val="28"/>
          <w:szCs w:val="28"/>
          <w:rtl w:val="0"/>
        </w:rPr>
        <w:t>Diseño de la Interfaz.</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before="0"/>
        <w:ind w:left="720" w:leftChars="0"/>
        <w:rPr>
          <w:rFonts w:hint="default"/>
          <w:b w:val="0"/>
          <w:bCs w:val="0"/>
          <w:rtl w:val="0"/>
          <w:lang w:val="es-ES"/>
        </w:rPr>
      </w:pPr>
      <w:r>
        <w:rPr>
          <w:rFonts w:hint="default"/>
          <w:b w:val="0"/>
          <w:bCs w:val="0"/>
          <w:rtl w:val="0"/>
          <w:lang w:val="es-ES"/>
        </w:rPr>
        <w:t>En este apartado se define cuál va a ser la apariencia visual de la aplicación. Para la creación de la aplicación se ha utilizado Jetpack Compose, una herramienta moderna y potente para el diseño de interfaces de usuario en Android. Jetpack Compose permite crear componentes de interfaz de usuario de manera más eficiente y con menos código, facilitando así el desarrollo de aplicaciones con una apariencia y comportamiento coherentes.</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before="0"/>
        <w:ind w:left="720" w:leftChars="0"/>
        <w:rPr>
          <w:rFonts w:hint="default"/>
          <w:b/>
          <w:bCs/>
          <w:sz w:val="28"/>
          <w:szCs w:val="28"/>
          <w:rtl w:val="0"/>
          <w:lang w:val="es-ES"/>
        </w:rPr>
      </w:pPr>
      <w:r>
        <w:rPr>
          <w:rFonts w:hint="default"/>
          <w:b/>
          <w:bCs/>
          <w:sz w:val="28"/>
          <w:szCs w:val="28"/>
          <w:rtl w:val="0"/>
          <w:lang w:val="es-ES"/>
        </w:rPr>
        <w:t>Diseño Preliminar con Figma</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before="0"/>
        <w:ind w:left="720" w:leftChars="0"/>
        <w:rPr>
          <w:rFonts w:hint="default"/>
          <w:b w:val="0"/>
          <w:bCs w:val="0"/>
          <w:rtl w:val="0"/>
          <w:lang w:val="es-ES"/>
        </w:rPr>
      </w:pPr>
      <w:r>
        <w:rPr>
          <w:rFonts w:hint="default"/>
          <w:b w:val="0"/>
          <w:bCs w:val="0"/>
          <w:rtl w:val="0"/>
          <w:lang w:val="es-ES"/>
        </w:rPr>
        <w:t>Antes de proceder con la implementación en Jetpack Compose, se realizó un diseño preliminar utilizando Figma. Figma es una herramienta de diseño colaborativo que permite a los desarrolladores y diseñadores crear prototipos. Este paso es crucial para visualizar la estructura y el flujo de la aplicación antes de comenzar a codificar.</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before="0"/>
        <w:ind w:left="720" w:leftChars="0"/>
        <w:rPr>
          <w:rFonts w:hint="default"/>
          <w:b w:val="0"/>
          <w:bCs w:val="0"/>
          <w:rtl w:val="0"/>
          <w:lang w:val="es-ES"/>
        </w:rPr>
      </w:pPr>
      <w:r>
        <w:drawing>
          <wp:inline distT="0" distB="0" distL="114300" distR="114300">
            <wp:extent cx="5215255" cy="3990975"/>
            <wp:effectExtent l="0" t="0" r="12065" b="1905"/>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2"/>
                    <pic:cNvPicPr>
                      <a:picLocks noChangeAspect="1"/>
                    </pic:cNvPicPr>
                  </pic:nvPicPr>
                  <pic:blipFill>
                    <a:blip r:embed="rId17"/>
                    <a:stretch>
                      <a:fillRect/>
                    </a:stretch>
                  </pic:blipFill>
                  <pic:spPr>
                    <a:xfrm>
                      <a:off x="0" y="0"/>
                      <a:ext cx="5215255" cy="3990975"/>
                    </a:xfrm>
                    <a:prstGeom prst="rect">
                      <a:avLst/>
                    </a:prstGeom>
                    <a:noFill/>
                    <a:ln>
                      <a:noFill/>
                    </a:ln>
                  </pic:spPr>
                </pic:pic>
              </a:graphicData>
            </a:graphic>
          </wp:inline>
        </w:drawing>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before="0"/>
        <w:ind w:left="720" w:leftChars="0"/>
        <w:rPr>
          <w:rFonts w:hint="default"/>
          <w:b/>
          <w:bCs/>
          <w:sz w:val="28"/>
          <w:szCs w:val="28"/>
          <w:rtl w:val="0"/>
          <w:lang w:val="es-ES"/>
        </w:rPr>
      </w:pPr>
      <w:r>
        <w:rPr>
          <w:rFonts w:hint="default"/>
          <w:b/>
          <w:bCs/>
          <w:sz w:val="28"/>
          <w:szCs w:val="28"/>
          <w:rtl w:val="0"/>
          <w:lang w:val="es-ES"/>
        </w:rPr>
        <w:t>Diseño Final con Jetpack Compose</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before="0"/>
        <w:ind w:left="720" w:leftChars="0"/>
        <w:rPr>
          <w:rFonts w:hint="default"/>
          <w:b w:val="0"/>
          <w:bCs w:val="0"/>
          <w:rtl w:val="0"/>
          <w:lang w:val="es-ES"/>
        </w:rPr>
      </w:pPr>
      <w:r>
        <w:rPr>
          <w:rFonts w:hint="default"/>
          <w:b w:val="0"/>
          <w:bCs w:val="0"/>
          <w:rtl w:val="0"/>
          <w:lang w:val="es-ES"/>
        </w:rPr>
        <w:t>Tras la aprobación del diseño preliminar, se procedió a implementar las pantallas utilizando Jetpack Compose.</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before="0"/>
        <w:ind w:left="720" w:leftChars="0"/>
        <w:rPr>
          <w:rFonts w:hint="default"/>
          <w:b w:val="0"/>
          <w:bCs w:val="0"/>
          <w:rtl w:val="0"/>
          <w:lang w:val="es-ES"/>
        </w:rPr>
      </w:pP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before="0"/>
        <w:ind w:left="720" w:leftChars="0"/>
        <w:rPr>
          <w:rFonts w:hint="default"/>
          <w:b w:val="0"/>
          <w:bCs w:val="0"/>
          <w:rtl w:val="0"/>
          <w:lang w:val="es-ES"/>
        </w:rPr>
      </w:pPr>
      <w:r>
        <w:rPr>
          <w:rFonts w:hint="default"/>
          <w:b w:val="0"/>
          <w:bCs w:val="0"/>
          <w:rtl w:val="0"/>
          <w:lang w:val="es-ES"/>
        </w:rPr>
        <w:t>A continuación se presentan las pantallas de la aplicación con sus respectivas funcionalidades y diseños finales:</w:t>
      </w:r>
    </w:p>
    <w:p>
      <w:pPr>
        <w:numPr>
          <w:ilvl w:val="0"/>
          <w:numId w:val="24"/>
        </w:numPr>
        <w:pBdr>
          <w:top w:val="none" w:color="000000" w:sz="0" w:space="0"/>
          <w:left w:val="none" w:color="000000" w:sz="0" w:space="0"/>
          <w:bottom w:val="none" w:color="000000" w:sz="0" w:space="0"/>
          <w:right w:val="none" w:color="000000" w:sz="0" w:space="0"/>
          <w:between w:val="none" w:color="000000" w:sz="0" w:space="0"/>
        </w:pBdr>
        <w:spacing w:before="0"/>
        <w:ind w:left="1260" w:leftChars="0" w:hanging="420" w:firstLineChars="0"/>
        <w:rPr>
          <w:rFonts w:hint="default"/>
          <w:b w:val="0"/>
          <w:bCs w:val="0"/>
          <w:rtl w:val="0"/>
          <w:lang w:val="es-ES"/>
        </w:rPr>
      </w:pPr>
      <w:r>
        <w:rPr>
          <w:rFonts w:hint="default"/>
          <w:b w:val="0"/>
          <w:bCs w:val="0"/>
          <w:rtl w:val="0"/>
          <w:lang w:val="es-ES"/>
        </w:rPr>
        <w:t>Pantalla de Inicio: Una pantalla simple que muestra el logo de la aplicación mientras se inicializan los recursos necesarios.</w:t>
      </w:r>
    </w:p>
    <w:p>
      <w:pPr>
        <w:numPr>
          <w:numId w:val="0"/>
        </w:numPr>
        <w:pBdr>
          <w:top w:val="none" w:color="000000" w:sz="0" w:space="0"/>
          <w:left w:val="none" w:color="000000" w:sz="0" w:space="0"/>
          <w:bottom w:val="none" w:color="000000" w:sz="0" w:space="0"/>
          <w:right w:val="none" w:color="000000" w:sz="0" w:space="0"/>
          <w:between w:val="none" w:color="000000" w:sz="0" w:space="0"/>
        </w:pBdr>
        <w:spacing w:before="0"/>
        <w:ind w:left="840" w:leftChars="0"/>
        <w:jc w:val="center"/>
      </w:pPr>
      <w:r>
        <w:drawing>
          <wp:inline distT="0" distB="0" distL="114300" distR="114300">
            <wp:extent cx="2105660" cy="4690745"/>
            <wp:effectExtent l="0" t="0" r="12700" b="3175"/>
            <wp:docPr id="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3"/>
                    <pic:cNvPicPr>
                      <a:picLocks noChangeAspect="1"/>
                    </pic:cNvPicPr>
                  </pic:nvPicPr>
                  <pic:blipFill>
                    <a:blip r:embed="rId18"/>
                    <a:stretch>
                      <a:fillRect/>
                    </a:stretch>
                  </pic:blipFill>
                  <pic:spPr>
                    <a:xfrm>
                      <a:off x="0" y="0"/>
                      <a:ext cx="2105660" cy="4690745"/>
                    </a:xfrm>
                    <a:prstGeom prst="rect">
                      <a:avLst/>
                    </a:prstGeom>
                    <a:noFill/>
                    <a:ln>
                      <a:noFill/>
                    </a:ln>
                  </pic:spPr>
                </pic:pic>
              </a:graphicData>
            </a:graphic>
          </wp:inline>
        </w:drawing>
      </w:r>
    </w:p>
    <w:p>
      <w:pPr>
        <w:rPr>
          <w:rFonts w:hint="default"/>
          <w:rtl w:val="0"/>
          <w:lang w:val="es-ES"/>
        </w:rPr>
      </w:pPr>
      <w:r>
        <w:rPr>
          <w:rFonts w:hint="default"/>
          <w:rtl w:val="0"/>
          <w:lang w:val="es-ES"/>
        </w:rPr>
        <w:br w:type="page"/>
      </w:r>
    </w:p>
    <w:p>
      <w:pPr>
        <w:numPr>
          <w:ilvl w:val="0"/>
          <w:numId w:val="24"/>
        </w:numPr>
        <w:pBdr>
          <w:top w:val="none" w:color="000000" w:sz="0" w:space="0"/>
          <w:left w:val="none" w:color="000000" w:sz="0" w:space="0"/>
          <w:bottom w:val="none" w:color="000000" w:sz="0" w:space="0"/>
          <w:right w:val="none" w:color="000000" w:sz="0" w:space="0"/>
          <w:between w:val="none" w:color="000000" w:sz="0" w:space="0"/>
        </w:pBdr>
        <w:spacing w:before="0"/>
        <w:ind w:left="1260" w:leftChars="0" w:hanging="420" w:firstLineChars="0"/>
        <w:rPr>
          <w:rFonts w:hint="default"/>
          <w:b w:val="0"/>
          <w:bCs w:val="0"/>
          <w:rtl w:val="0"/>
          <w:lang w:val="es-ES"/>
        </w:rPr>
      </w:pPr>
      <w:r>
        <w:rPr>
          <w:rFonts w:hint="default"/>
          <w:b w:val="0"/>
          <w:bCs w:val="0"/>
          <w:rtl w:val="0"/>
          <w:lang w:val="es-ES"/>
        </w:rPr>
        <w:t xml:space="preserve">Pantalla </w:t>
      </w:r>
      <w:r>
        <w:rPr>
          <w:rFonts w:hint="default"/>
          <w:b w:val="0"/>
          <w:bCs w:val="0"/>
          <w:rtl w:val="0"/>
          <w:lang w:val="es-ES"/>
        </w:rPr>
        <w:t xml:space="preserve">de </w:t>
      </w:r>
      <w:r>
        <w:rPr>
          <w:rFonts w:hint="default"/>
          <w:b w:val="0"/>
          <w:bCs w:val="0"/>
          <w:rtl w:val="0"/>
          <w:lang w:val="es-ES"/>
        </w:rPr>
        <w:t>Inicio de Sesión: Incluye campos de entrada para el correo electrónico y la contraseña, y botones para iniciar sesión, registrarse y recuperar la contraseña.</w:t>
      </w:r>
    </w:p>
    <w:p>
      <w:pPr>
        <w:numPr>
          <w:numId w:val="0"/>
        </w:numPr>
        <w:pBdr>
          <w:top w:val="none" w:color="000000" w:sz="0" w:space="0"/>
          <w:left w:val="none" w:color="000000" w:sz="0" w:space="0"/>
          <w:bottom w:val="none" w:color="000000" w:sz="0" w:space="0"/>
          <w:right w:val="none" w:color="000000" w:sz="0" w:space="0"/>
          <w:between w:val="none" w:color="000000" w:sz="0" w:space="0"/>
        </w:pBdr>
        <w:spacing w:before="0"/>
        <w:ind w:left="840" w:leftChars="0"/>
        <w:jc w:val="center"/>
      </w:pPr>
      <w:r>
        <w:drawing>
          <wp:inline distT="0" distB="0" distL="114300" distR="114300">
            <wp:extent cx="2106295" cy="4689475"/>
            <wp:effectExtent l="0" t="0" r="12065" b="4445"/>
            <wp:docPr id="1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8"/>
                    <pic:cNvPicPr>
                      <a:picLocks noChangeAspect="1"/>
                    </pic:cNvPicPr>
                  </pic:nvPicPr>
                  <pic:blipFill>
                    <a:blip r:embed="rId19"/>
                    <a:stretch>
                      <a:fillRect/>
                    </a:stretch>
                  </pic:blipFill>
                  <pic:spPr>
                    <a:xfrm>
                      <a:off x="0" y="0"/>
                      <a:ext cx="2106295" cy="4689475"/>
                    </a:xfrm>
                    <a:prstGeom prst="rect">
                      <a:avLst/>
                    </a:prstGeom>
                    <a:noFill/>
                    <a:ln>
                      <a:noFill/>
                    </a:ln>
                  </pic:spPr>
                </pic:pic>
              </a:graphicData>
            </a:graphic>
          </wp:inline>
        </w:drawing>
      </w:r>
    </w:p>
    <w:p>
      <w:pPr>
        <w:rPr>
          <w:rFonts w:hint="default"/>
          <w:rtl w:val="0"/>
          <w:lang w:val="es-ES"/>
        </w:rPr>
      </w:pPr>
      <w:r>
        <w:rPr>
          <w:rFonts w:hint="default"/>
          <w:rtl w:val="0"/>
          <w:lang w:val="es-ES"/>
        </w:rPr>
        <w:br w:type="page"/>
      </w:r>
    </w:p>
    <w:p>
      <w:pPr>
        <w:numPr>
          <w:ilvl w:val="0"/>
          <w:numId w:val="24"/>
        </w:numPr>
        <w:pBdr>
          <w:top w:val="none" w:color="000000" w:sz="0" w:space="0"/>
          <w:left w:val="none" w:color="000000" w:sz="0" w:space="0"/>
          <w:bottom w:val="none" w:color="000000" w:sz="0" w:space="0"/>
          <w:right w:val="none" w:color="000000" w:sz="0" w:space="0"/>
          <w:between w:val="none" w:color="000000" w:sz="0" w:space="0"/>
        </w:pBdr>
        <w:spacing w:before="0"/>
        <w:ind w:left="1260" w:leftChars="0" w:hanging="420" w:firstLineChars="0"/>
        <w:rPr>
          <w:rFonts w:hint="default"/>
          <w:b w:val="0"/>
          <w:bCs w:val="0"/>
          <w:rtl w:val="0"/>
          <w:lang w:val="es-ES"/>
        </w:rPr>
      </w:pPr>
      <w:r>
        <w:rPr>
          <w:rFonts w:hint="default"/>
          <w:b w:val="0"/>
          <w:bCs w:val="0"/>
          <w:rtl w:val="0"/>
          <w:lang w:val="es-ES"/>
        </w:rPr>
        <w:t xml:space="preserve">Pantalla </w:t>
      </w:r>
      <w:r>
        <w:rPr>
          <w:rFonts w:hint="default"/>
          <w:b w:val="0"/>
          <w:bCs w:val="0"/>
          <w:rtl w:val="0"/>
          <w:lang w:val="es-ES"/>
        </w:rPr>
        <w:t xml:space="preserve">de </w:t>
      </w:r>
      <w:r>
        <w:rPr>
          <w:rFonts w:hint="default"/>
          <w:b w:val="0"/>
          <w:bCs w:val="0"/>
          <w:rtl w:val="0"/>
          <w:lang w:val="es-ES"/>
        </w:rPr>
        <w:t>Registro: Un formulario extenso que captura información del usuario como nombre, apellidos, fecha de nacimiento, correo electrónico y contraseña.</w:t>
      </w:r>
    </w:p>
    <w:p>
      <w:pPr>
        <w:numPr>
          <w:numId w:val="0"/>
        </w:numPr>
        <w:pBdr>
          <w:top w:val="none" w:color="000000" w:sz="0" w:space="0"/>
          <w:left w:val="none" w:color="000000" w:sz="0" w:space="0"/>
          <w:bottom w:val="none" w:color="000000" w:sz="0" w:space="0"/>
          <w:right w:val="none" w:color="000000" w:sz="0" w:space="0"/>
          <w:between w:val="none" w:color="000000" w:sz="0" w:space="0"/>
        </w:pBdr>
        <w:spacing w:before="0"/>
        <w:ind w:left="840" w:leftChars="0"/>
        <w:jc w:val="center"/>
      </w:pPr>
      <w:r>
        <w:drawing>
          <wp:inline distT="0" distB="0" distL="114300" distR="114300">
            <wp:extent cx="2106930" cy="4690745"/>
            <wp:effectExtent l="0" t="0" r="11430" b="3175"/>
            <wp:docPr id="1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9"/>
                    <pic:cNvPicPr>
                      <a:picLocks noChangeAspect="1"/>
                    </pic:cNvPicPr>
                  </pic:nvPicPr>
                  <pic:blipFill>
                    <a:blip r:embed="rId20"/>
                    <a:stretch>
                      <a:fillRect/>
                    </a:stretch>
                  </pic:blipFill>
                  <pic:spPr>
                    <a:xfrm>
                      <a:off x="0" y="0"/>
                      <a:ext cx="2106930" cy="4690745"/>
                    </a:xfrm>
                    <a:prstGeom prst="rect">
                      <a:avLst/>
                    </a:prstGeom>
                    <a:noFill/>
                    <a:ln>
                      <a:noFill/>
                    </a:ln>
                  </pic:spPr>
                </pic:pic>
              </a:graphicData>
            </a:graphic>
          </wp:inline>
        </w:drawing>
      </w:r>
    </w:p>
    <w:p>
      <w:pPr>
        <w:rPr>
          <w:rFonts w:hint="default"/>
          <w:rtl w:val="0"/>
          <w:lang w:val="es-ES"/>
        </w:rPr>
      </w:pPr>
      <w:r>
        <w:rPr>
          <w:rFonts w:hint="default"/>
          <w:rtl w:val="0"/>
          <w:lang w:val="es-ES"/>
        </w:rPr>
        <w:br w:type="page"/>
      </w:r>
      <w:bookmarkStart w:id="13" w:name="_GoBack"/>
      <w:bookmarkEnd w:id="13"/>
    </w:p>
    <w:p>
      <w:pPr>
        <w:numPr>
          <w:ilvl w:val="0"/>
          <w:numId w:val="24"/>
        </w:numPr>
        <w:pBdr>
          <w:top w:val="none" w:color="000000" w:sz="0" w:space="0"/>
          <w:left w:val="none" w:color="000000" w:sz="0" w:space="0"/>
          <w:bottom w:val="none" w:color="000000" w:sz="0" w:space="0"/>
          <w:right w:val="none" w:color="000000" w:sz="0" w:space="0"/>
          <w:between w:val="none" w:color="000000" w:sz="0" w:space="0"/>
        </w:pBdr>
        <w:spacing w:before="0"/>
        <w:ind w:left="1260" w:leftChars="0" w:hanging="420" w:firstLineChars="0"/>
        <w:rPr>
          <w:rFonts w:hint="default"/>
          <w:b w:val="0"/>
          <w:bCs w:val="0"/>
          <w:rtl w:val="0"/>
          <w:lang w:val="es-ES"/>
        </w:rPr>
      </w:pPr>
      <w:r>
        <w:rPr>
          <w:rFonts w:hint="default"/>
          <w:b w:val="0"/>
          <w:bCs w:val="0"/>
          <w:rtl w:val="0"/>
          <w:lang w:val="es-ES"/>
        </w:rPr>
        <w:t>Pantalla de Recuperación de Contraseña: Permite a los usuarios recuperar su contraseña ingresando su correo electrónico.</w:t>
      </w:r>
    </w:p>
    <w:p>
      <w:pPr>
        <w:numPr>
          <w:numId w:val="0"/>
        </w:numPr>
        <w:pBdr>
          <w:top w:val="none" w:color="000000" w:sz="0" w:space="0"/>
          <w:left w:val="none" w:color="000000" w:sz="0" w:space="0"/>
          <w:bottom w:val="none" w:color="000000" w:sz="0" w:space="0"/>
          <w:right w:val="none" w:color="000000" w:sz="0" w:space="0"/>
          <w:between w:val="none" w:color="000000" w:sz="0" w:space="0"/>
        </w:pBdr>
        <w:spacing w:before="0"/>
        <w:ind w:left="840" w:leftChars="0"/>
        <w:jc w:val="center"/>
      </w:pPr>
      <w:r>
        <w:drawing>
          <wp:inline distT="0" distB="0" distL="114300" distR="114300">
            <wp:extent cx="2106930" cy="4690745"/>
            <wp:effectExtent l="0" t="0" r="11430" b="3175"/>
            <wp:docPr id="1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0"/>
                    <pic:cNvPicPr>
                      <a:picLocks noChangeAspect="1"/>
                    </pic:cNvPicPr>
                  </pic:nvPicPr>
                  <pic:blipFill>
                    <a:blip r:embed="rId21"/>
                    <a:stretch>
                      <a:fillRect/>
                    </a:stretch>
                  </pic:blipFill>
                  <pic:spPr>
                    <a:xfrm>
                      <a:off x="0" y="0"/>
                      <a:ext cx="2106930" cy="4690745"/>
                    </a:xfrm>
                    <a:prstGeom prst="rect">
                      <a:avLst/>
                    </a:prstGeom>
                    <a:noFill/>
                    <a:ln>
                      <a:noFill/>
                    </a:ln>
                  </pic:spPr>
                </pic:pic>
              </a:graphicData>
            </a:graphic>
          </wp:inline>
        </w:drawing>
      </w:r>
    </w:p>
    <w:p>
      <w:pPr>
        <w:rPr>
          <w:rFonts w:hint="default"/>
          <w:rtl w:val="0"/>
          <w:lang w:val="es-ES"/>
        </w:rPr>
      </w:pPr>
      <w:r>
        <w:rPr>
          <w:rFonts w:hint="default"/>
          <w:rtl w:val="0"/>
          <w:lang w:val="es-ES"/>
        </w:rPr>
        <w:br w:type="page"/>
      </w:r>
    </w:p>
    <w:p>
      <w:pPr>
        <w:numPr>
          <w:ilvl w:val="0"/>
          <w:numId w:val="24"/>
        </w:numPr>
        <w:pBdr>
          <w:top w:val="none" w:color="000000" w:sz="0" w:space="0"/>
          <w:left w:val="none" w:color="000000" w:sz="0" w:space="0"/>
          <w:bottom w:val="none" w:color="000000" w:sz="0" w:space="0"/>
          <w:right w:val="none" w:color="000000" w:sz="0" w:space="0"/>
          <w:between w:val="none" w:color="000000" w:sz="0" w:space="0"/>
        </w:pBdr>
        <w:spacing w:before="0"/>
        <w:ind w:left="1260" w:leftChars="0" w:hanging="420" w:firstLineChars="0"/>
        <w:rPr>
          <w:rFonts w:hint="default"/>
          <w:b w:val="0"/>
          <w:bCs w:val="0"/>
          <w:rtl w:val="0"/>
          <w:lang w:val="es-ES"/>
        </w:rPr>
      </w:pPr>
      <w:r>
        <w:rPr>
          <w:rFonts w:hint="default"/>
          <w:b w:val="0"/>
          <w:bCs w:val="0"/>
          <w:rtl w:val="0"/>
          <w:lang w:val="es-ES"/>
        </w:rPr>
        <w:t xml:space="preserve">Pantalla </w:t>
      </w:r>
      <w:r>
        <w:rPr>
          <w:rFonts w:hint="default"/>
          <w:b w:val="0"/>
          <w:bCs w:val="0"/>
          <w:rtl w:val="0"/>
          <w:lang w:val="es-ES"/>
        </w:rPr>
        <w:t>Principal</w:t>
      </w:r>
      <w:r>
        <w:rPr>
          <w:rFonts w:hint="default"/>
          <w:b w:val="0"/>
          <w:bCs w:val="0"/>
          <w:rtl w:val="0"/>
          <w:lang w:val="es-ES"/>
        </w:rPr>
        <w:t>: Muestra una lista categorizada de tareas, destacando aquellas que son muy urgentes, urgentes, menos urgentes, pasadas de fecha y completadas.</w:t>
      </w:r>
    </w:p>
    <w:p>
      <w:pPr>
        <w:numPr>
          <w:numId w:val="0"/>
        </w:numPr>
        <w:pBdr>
          <w:top w:val="none" w:color="000000" w:sz="0" w:space="0"/>
          <w:left w:val="none" w:color="000000" w:sz="0" w:space="0"/>
          <w:bottom w:val="none" w:color="000000" w:sz="0" w:space="0"/>
          <w:right w:val="none" w:color="000000" w:sz="0" w:space="0"/>
          <w:between w:val="none" w:color="000000" w:sz="0" w:space="0"/>
        </w:pBdr>
        <w:spacing w:before="0"/>
        <w:ind w:left="840" w:leftChars="0"/>
        <w:jc w:val="center"/>
      </w:pPr>
      <w:r>
        <w:drawing>
          <wp:inline distT="0" distB="0" distL="114300" distR="114300">
            <wp:extent cx="2106295" cy="4690745"/>
            <wp:effectExtent l="0" t="0" r="12065" b="3175"/>
            <wp:docPr id="1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2"/>
                    <pic:cNvPicPr>
                      <a:picLocks noChangeAspect="1"/>
                    </pic:cNvPicPr>
                  </pic:nvPicPr>
                  <pic:blipFill>
                    <a:blip r:embed="rId22"/>
                    <a:stretch>
                      <a:fillRect/>
                    </a:stretch>
                  </pic:blipFill>
                  <pic:spPr>
                    <a:xfrm>
                      <a:off x="0" y="0"/>
                      <a:ext cx="2106295" cy="4690745"/>
                    </a:xfrm>
                    <a:prstGeom prst="rect">
                      <a:avLst/>
                    </a:prstGeom>
                    <a:noFill/>
                    <a:ln>
                      <a:noFill/>
                    </a:ln>
                  </pic:spPr>
                </pic:pic>
              </a:graphicData>
            </a:graphic>
          </wp:inline>
        </w:drawing>
      </w:r>
    </w:p>
    <w:p>
      <w:pPr>
        <w:rPr>
          <w:rFonts w:hint="default"/>
          <w:rtl w:val="0"/>
          <w:lang w:val="es-ES"/>
        </w:rPr>
      </w:pPr>
      <w:r>
        <w:rPr>
          <w:rFonts w:hint="default"/>
          <w:rtl w:val="0"/>
          <w:lang w:val="es-ES"/>
        </w:rPr>
        <w:br w:type="page"/>
      </w:r>
    </w:p>
    <w:p>
      <w:pPr>
        <w:numPr>
          <w:ilvl w:val="0"/>
          <w:numId w:val="24"/>
        </w:numPr>
        <w:pBdr>
          <w:top w:val="none" w:color="000000" w:sz="0" w:space="0"/>
          <w:left w:val="none" w:color="000000" w:sz="0" w:space="0"/>
          <w:bottom w:val="none" w:color="000000" w:sz="0" w:space="0"/>
          <w:right w:val="none" w:color="000000" w:sz="0" w:space="0"/>
          <w:between w:val="none" w:color="000000" w:sz="0" w:space="0"/>
        </w:pBdr>
        <w:spacing w:before="0"/>
        <w:ind w:left="1260" w:leftChars="0" w:hanging="420" w:firstLineChars="0"/>
        <w:rPr>
          <w:rFonts w:hint="default"/>
          <w:b w:val="0"/>
          <w:bCs w:val="0"/>
          <w:rtl w:val="0"/>
          <w:lang w:val="es-ES"/>
        </w:rPr>
      </w:pPr>
      <w:r>
        <w:rPr>
          <w:rFonts w:hint="default"/>
          <w:b w:val="0"/>
          <w:bCs w:val="0"/>
          <w:rtl w:val="0"/>
          <w:lang w:val="es-ES"/>
        </w:rPr>
        <w:t xml:space="preserve">Pantalla </w:t>
      </w:r>
      <w:r>
        <w:rPr>
          <w:rFonts w:hint="default"/>
          <w:b w:val="0"/>
          <w:bCs w:val="0"/>
          <w:rtl w:val="0"/>
          <w:lang w:val="es-ES"/>
        </w:rPr>
        <w:t>de Creación de Tarea: Un formulario para que los usuarios añadan nuevas tareas, incluyendo el título, descripción y fecha de vencimiento.</w:t>
      </w:r>
    </w:p>
    <w:p>
      <w:pPr>
        <w:numPr>
          <w:numId w:val="0"/>
        </w:numPr>
        <w:pBdr>
          <w:top w:val="none" w:color="000000" w:sz="0" w:space="0"/>
          <w:left w:val="none" w:color="000000" w:sz="0" w:space="0"/>
          <w:bottom w:val="none" w:color="000000" w:sz="0" w:space="0"/>
          <w:right w:val="none" w:color="000000" w:sz="0" w:space="0"/>
          <w:between w:val="none" w:color="000000" w:sz="0" w:space="0"/>
        </w:pBdr>
        <w:spacing w:before="0"/>
        <w:ind w:left="840" w:leftChars="0"/>
        <w:jc w:val="center"/>
      </w:pPr>
      <w:r>
        <w:drawing>
          <wp:inline distT="0" distB="0" distL="114300" distR="114300">
            <wp:extent cx="2106930" cy="4690745"/>
            <wp:effectExtent l="0" t="0" r="11430" b="3175"/>
            <wp:docPr id="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5"/>
                    <pic:cNvPicPr>
                      <a:picLocks noChangeAspect="1"/>
                    </pic:cNvPicPr>
                  </pic:nvPicPr>
                  <pic:blipFill>
                    <a:blip r:embed="rId23"/>
                    <a:stretch>
                      <a:fillRect/>
                    </a:stretch>
                  </pic:blipFill>
                  <pic:spPr>
                    <a:xfrm>
                      <a:off x="0" y="0"/>
                      <a:ext cx="2106930" cy="4690745"/>
                    </a:xfrm>
                    <a:prstGeom prst="rect">
                      <a:avLst/>
                    </a:prstGeom>
                    <a:noFill/>
                    <a:ln>
                      <a:noFill/>
                    </a:ln>
                  </pic:spPr>
                </pic:pic>
              </a:graphicData>
            </a:graphic>
          </wp:inline>
        </w:drawing>
      </w:r>
    </w:p>
    <w:p>
      <w:pPr>
        <w:rPr>
          <w:rFonts w:hint="default"/>
          <w:rtl w:val="0"/>
          <w:lang w:val="es-ES"/>
        </w:rPr>
      </w:pPr>
      <w:r>
        <w:rPr>
          <w:rFonts w:hint="default"/>
          <w:rtl w:val="0"/>
          <w:lang w:val="es-ES"/>
        </w:rPr>
        <w:br w:type="page"/>
      </w:r>
    </w:p>
    <w:p>
      <w:pPr>
        <w:numPr>
          <w:ilvl w:val="0"/>
          <w:numId w:val="24"/>
        </w:numPr>
        <w:pBdr>
          <w:top w:val="none" w:color="000000" w:sz="0" w:space="0"/>
          <w:left w:val="none" w:color="000000" w:sz="0" w:space="0"/>
          <w:bottom w:val="none" w:color="000000" w:sz="0" w:space="0"/>
          <w:right w:val="none" w:color="000000" w:sz="0" w:space="0"/>
          <w:between w:val="none" w:color="000000" w:sz="0" w:space="0"/>
        </w:pBdr>
        <w:spacing w:before="0"/>
        <w:ind w:left="1260" w:leftChars="0" w:hanging="420" w:firstLineChars="0"/>
        <w:rPr>
          <w:rFonts w:hint="default"/>
          <w:b w:val="0"/>
          <w:bCs w:val="0"/>
          <w:rtl w:val="0"/>
          <w:lang w:val="es-ES"/>
        </w:rPr>
      </w:pPr>
      <w:r>
        <w:rPr>
          <w:rFonts w:hint="default"/>
          <w:b w:val="0"/>
          <w:bCs w:val="0"/>
          <w:rtl w:val="0"/>
          <w:lang w:val="es-ES"/>
        </w:rPr>
        <w:t>Pantalla de Modificación de Tarea: Permite a los usuarios editar los detalles de una tarea existente.</w:t>
      </w:r>
    </w:p>
    <w:p>
      <w:pPr>
        <w:numPr>
          <w:numId w:val="0"/>
        </w:numPr>
        <w:pBdr>
          <w:top w:val="none" w:color="000000" w:sz="0" w:space="0"/>
          <w:left w:val="none" w:color="000000" w:sz="0" w:space="0"/>
          <w:bottom w:val="none" w:color="000000" w:sz="0" w:space="0"/>
          <w:right w:val="none" w:color="000000" w:sz="0" w:space="0"/>
          <w:between w:val="none" w:color="000000" w:sz="0" w:space="0"/>
        </w:pBdr>
        <w:spacing w:before="0"/>
        <w:ind w:left="840" w:leftChars="0"/>
        <w:jc w:val="center"/>
      </w:pPr>
      <w:r>
        <w:drawing>
          <wp:inline distT="0" distB="0" distL="114300" distR="114300">
            <wp:extent cx="2105660" cy="4690745"/>
            <wp:effectExtent l="0" t="0" r="12700" b="3175"/>
            <wp:docPr id="1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6"/>
                    <pic:cNvPicPr>
                      <a:picLocks noChangeAspect="1"/>
                    </pic:cNvPicPr>
                  </pic:nvPicPr>
                  <pic:blipFill>
                    <a:blip r:embed="rId24"/>
                    <a:stretch>
                      <a:fillRect/>
                    </a:stretch>
                  </pic:blipFill>
                  <pic:spPr>
                    <a:xfrm>
                      <a:off x="0" y="0"/>
                      <a:ext cx="2105660" cy="4690745"/>
                    </a:xfrm>
                    <a:prstGeom prst="rect">
                      <a:avLst/>
                    </a:prstGeom>
                    <a:noFill/>
                    <a:ln>
                      <a:noFill/>
                    </a:ln>
                  </pic:spPr>
                </pic:pic>
              </a:graphicData>
            </a:graphic>
          </wp:inline>
        </w:drawing>
      </w:r>
    </w:p>
    <w:p>
      <w:pPr>
        <w:rPr>
          <w:rFonts w:hint="default"/>
          <w:rtl w:val="0"/>
          <w:lang w:val="es-ES"/>
        </w:rPr>
      </w:pPr>
      <w:r>
        <w:rPr>
          <w:rFonts w:hint="default"/>
          <w:rtl w:val="0"/>
          <w:lang w:val="es-ES"/>
        </w:rPr>
        <w:br w:type="page"/>
      </w:r>
    </w:p>
    <w:p>
      <w:pPr>
        <w:numPr>
          <w:ilvl w:val="0"/>
          <w:numId w:val="24"/>
        </w:numPr>
        <w:pBdr>
          <w:top w:val="none" w:color="000000" w:sz="0" w:space="0"/>
          <w:left w:val="none" w:color="000000" w:sz="0" w:space="0"/>
          <w:bottom w:val="none" w:color="000000" w:sz="0" w:space="0"/>
          <w:right w:val="none" w:color="000000" w:sz="0" w:space="0"/>
          <w:between w:val="none" w:color="000000" w:sz="0" w:space="0"/>
        </w:pBdr>
        <w:spacing w:before="0"/>
        <w:ind w:left="1260" w:leftChars="0" w:hanging="420" w:firstLineChars="0"/>
        <w:rPr>
          <w:rFonts w:hint="default"/>
          <w:b w:val="0"/>
          <w:bCs w:val="0"/>
          <w:rtl w:val="0"/>
          <w:lang w:val="es-ES"/>
        </w:rPr>
      </w:pPr>
      <w:r>
        <w:rPr>
          <w:rFonts w:hint="default"/>
          <w:b w:val="0"/>
          <w:bCs w:val="0"/>
          <w:rtl w:val="0"/>
          <w:lang w:val="es-ES"/>
        </w:rPr>
        <w:t xml:space="preserve">Pantalla de </w:t>
      </w:r>
      <w:r>
        <w:rPr>
          <w:rFonts w:hint="default"/>
          <w:b w:val="0"/>
          <w:bCs w:val="0"/>
          <w:rtl w:val="0"/>
          <w:lang w:val="es-ES"/>
        </w:rPr>
        <w:t>Calendario</w:t>
      </w:r>
      <w:r>
        <w:rPr>
          <w:rFonts w:hint="default"/>
          <w:b w:val="0"/>
          <w:bCs w:val="0"/>
          <w:rtl w:val="0"/>
          <w:lang w:val="es-ES"/>
        </w:rPr>
        <w:t>: Una vista de calendario que muestra las fechas de las tareas, permitiendo a los usuarios navegar por los días y ver sus actividades planificadas.</w:t>
      </w:r>
    </w:p>
    <w:p>
      <w:pPr>
        <w:numPr>
          <w:numId w:val="0"/>
        </w:numPr>
        <w:pBdr>
          <w:top w:val="none" w:color="000000" w:sz="0" w:space="0"/>
          <w:left w:val="none" w:color="000000" w:sz="0" w:space="0"/>
          <w:bottom w:val="none" w:color="000000" w:sz="0" w:space="0"/>
          <w:right w:val="none" w:color="000000" w:sz="0" w:space="0"/>
          <w:between w:val="none" w:color="000000" w:sz="0" w:space="0"/>
        </w:pBdr>
        <w:spacing w:before="0"/>
        <w:ind w:left="840" w:leftChars="0"/>
        <w:jc w:val="center"/>
        <w:rPr>
          <w:rFonts w:hint="default"/>
          <w:rtl w:val="0"/>
          <w:lang w:val="es-ES"/>
        </w:rPr>
      </w:pPr>
      <w:r>
        <w:drawing>
          <wp:inline distT="0" distB="0" distL="114300" distR="114300">
            <wp:extent cx="2106930" cy="4690745"/>
            <wp:effectExtent l="0" t="0" r="11430" b="3175"/>
            <wp:docPr id="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7"/>
                    <pic:cNvPicPr>
                      <a:picLocks noChangeAspect="1"/>
                    </pic:cNvPicPr>
                  </pic:nvPicPr>
                  <pic:blipFill>
                    <a:blip r:embed="rId25"/>
                    <a:stretch>
                      <a:fillRect/>
                    </a:stretch>
                  </pic:blipFill>
                  <pic:spPr>
                    <a:xfrm>
                      <a:off x="0" y="0"/>
                      <a:ext cx="2106930" cy="4690745"/>
                    </a:xfrm>
                    <a:prstGeom prst="rect">
                      <a:avLst/>
                    </a:prstGeom>
                    <a:noFill/>
                    <a:ln>
                      <a:noFill/>
                    </a:ln>
                  </pic:spPr>
                </pic:pic>
              </a:graphicData>
            </a:graphic>
          </wp:inline>
        </w:drawing>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before="0"/>
        <w:ind w:left="720" w:leftChars="0"/>
        <w:rPr>
          <w:rFonts w:hint="default"/>
          <w:b w:val="0"/>
          <w:bCs w:val="0"/>
          <w:rtl w:val="0"/>
          <w:lang w:val="es-ES"/>
        </w:rPr>
      </w:pPr>
      <w:r>
        <w:rPr>
          <w:rFonts w:hint="default"/>
          <w:b w:val="0"/>
          <w:bCs w:val="0"/>
          <w:rtl w:val="0"/>
          <w:lang w:val="es-ES"/>
        </w:rPr>
        <w:t>Estas pantallas conforman la interfaz de usuario de la aplicación, diseñada para ser intuitiva, eficiente y visualmente atractiva, proporcionando una experiencia de usuario superior.</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before="0"/>
        <w:ind w:left="720" w:leftChars="0"/>
        <w:rPr>
          <w:rFonts w:hint="default"/>
          <w:b w:val="0"/>
          <w:bCs w:val="0"/>
          <w:rtl w:val="0"/>
          <w:lang w:val="es-ES"/>
        </w:rPr>
      </w:pPr>
    </w:p>
    <w:p>
      <w:pPr>
        <w:spacing w:before="0" w:after="200" w:line="276" w:lineRule="auto"/>
        <w:ind w:firstLine="0"/>
        <w:jc w:val="left"/>
      </w:pPr>
      <w:r>
        <w:br w:type="page"/>
      </w:r>
    </w:p>
    <w:p/>
    <w:p/>
    <w:p/>
    <w:p/>
    <w:p/>
    <w:p/>
    <w:p/>
    <w:p/>
    <w:p>
      <w:pPr>
        <w:tabs>
          <w:tab w:val="left" w:pos="8505"/>
        </w:tabs>
        <w:ind w:firstLine="0"/>
        <w:rPr>
          <w:u w:val="single"/>
        </w:rPr>
      </w:pPr>
    </w:p>
    <w:p>
      <w:pPr>
        <w:tabs>
          <w:tab w:val="left" w:pos="8505"/>
        </w:tabs>
        <w:ind w:firstLine="0"/>
        <w:rPr>
          <w:u w:val="single"/>
        </w:rPr>
      </w:pPr>
    </w:p>
    <w:p>
      <w:pPr>
        <w:ind w:firstLine="0"/>
        <w:jc w:val="left"/>
        <w:rPr>
          <w:b/>
          <w:smallCaps/>
          <w:sz w:val="52"/>
          <w:szCs w:val="52"/>
        </w:rPr>
      </w:pPr>
      <w:r>
        <w:rPr>
          <w:smallCaps/>
          <w:sz w:val="36"/>
          <w:szCs w:val="36"/>
          <w:rtl w:val="0"/>
        </w:rPr>
        <w:t xml:space="preserve">Capítulo </w:t>
      </w:r>
      <w:r>
        <w:rPr>
          <w:b/>
          <w:smallCaps/>
          <w:sz w:val="36"/>
          <w:szCs w:val="36"/>
          <w:rtl w:val="0"/>
        </w:rPr>
        <w:t>4</w:t>
      </w:r>
      <w:r>
        <w:rPr>
          <w:smallCaps/>
          <w:sz w:val="36"/>
          <w:szCs w:val="36"/>
          <w:rtl w:val="0"/>
        </w:rPr>
        <w:t xml:space="preserve">: </w:t>
      </w:r>
      <w:r>
        <w:rPr>
          <w:b/>
          <w:smallCaps/>
          <w:sz w:val="36"/>
          <w:szCs w:val="36"/>
          <w:rtl w:val="0"/>
        </w:rPr>
        <w:t>Implementación</w:t>
      </w:r>
    </w:p>
    <w:p>
      <w:pPr>
        <w:tabs>
          <w:tab w:val="left" w:pos="8505"/>
        </w:tabs>
        <w:ind w:firstLine="0"/>
        <w:rPr>
          <w:u w:val="single"/>
        </w:rPr>
      </w:pPr>
      <w:r>
        <w:rPr>
          <w:u w:val="single"/>
          <w:rtl w:val="0"/>
        </w:rPr>
        <w:tab/>
      </w:r>
    </w:p>
    <w:p>
      <w:pPr>
        <w:spacing w:before="0" w:after="200" w:line="276" w:lineRule="auto"/>
        <w:ind w:firstLine="0"/>
        <w:jc w:val="left"/>
        <w:rPr>
          <w:u w:val="single"/>
        </w:rPr>
      </w:pPr>
      <w:r>
        <w:br w:type="page"/>
      </w:r>
    </w:p>
    <w:p>
      <w:pPr>
        <w:numPr>
          <w:ilvl w:val="0"/>
          <w:numId w:val="25"/>
        </w:numPr>
        <w:pBdr>
          <w:top w:val="none" w:color="000000" w:sz="0" w:space="0"/>
          <w:left w:val="none" w:color="000000" w:sz="0" w:space="0"/>
          <w:bottom w:val="none" w:color="000000" w:sz="0" w:space="0"/>
          <w:right w:val="none" w:color="000000" w:sz="0" w:space="0"/>
          <w:between w:val="none" w:color="000000" w:sz="0" w:space="0"/>
        </w:pBdr>
        <w:spacing w:before="0" w:after="200" w:line="276" w:lineRule="auto"/>
        <w:ind w:left="0" w:firstLine="0"/>
        <w:jc w:val="left"/>
        <w:rPr>
          <w:color w:val="000000"/>
          <w:u w:val="single"/>
        </w:rPr>
      </w:pPr>
      <w:r>
        <w:rPr>
          <w:b/>
          <w:smallCaps/>
          <w:color w:val="000000"/>
          <w:sz w:val="28"/>
          <w:szCs w:val="28"/>
          <w:rtl w:val="0"/>
        </w:rPr>
        <w:t>Introducción.</w:t>
      </w:r>
    </w:p>
    <w:p>
      <w:r>
        <w:rPr>
          <w:rtl w:val="0"/>
        </w:rPr>
        <w:t>En este momento ya se encuentra definido el problema y la solución, por lo que lo siguiente será transformar el modelo obtenido en las actividades anteriores en código fuente.</w:t>
      </w:r>
    </w:p>
    <w:p>
      <w:pPr>
        <w:numPr>
          <w:ilvl w:val="0"/>
          <w:numId w:val="25"/>
        </w:numPr>
        <w:pBdr>
          <w:top w:val="none" w:color="000000" w:sz="0" w:space="0"/>
          <w:left w:val="none" w:color="000000" w:sz="0" w:space="0"/>
          <w:bottom w:val="none" w:color="000000" w:sz="0" w:space="0"/>
          <w:right w:val="none" w:color="000000" w:sz="0" w:space="0"/>
          <w:between w:val="none" w:color="000000" w:sz="0" w:space="0"/>
        </w:pBdr>
        <w:spacing w:before="0" w:after="200" w:line="276" w:lineRule="auto"/>
        <w:ind w:left="0" w:firstLine="0"/>
        <w:jc w:val="left"/>
        <w:rPr>
          <w:color w:val="000000"/>
          <w:u w:val="single"/>
        </w:rPr>
      </w:pPr>
      <w:r>
        <w:rPr>
          <w:b/>
          <w:smallCaps/>
          <w:color w:val="000000"/>
          <w:sz w:val="28"/>
          <w:szCs w:val="28"/>
          <w:rtl w:val="0"/>
        </w:rPr>
        <w:t>Arquitectura cliente/servidor</w:t>
      </w:r>
    </w:p>
    <w:p>
      <w:r>
        <w:rPr>
          <w:rtl w:val="0"/>
        </w:rPr>
        <w:t>Explicar en qué consiste</w:t>
      </w:r>
    </w:p>
    <w:p>
      <w:pPr>
        <w:numPr>
          <w:ilvl w:val="0"/>
          <w:numId w:val="25"/>
        </w:numPr>
        <w:pBdr>
          <w:top w:val="none" w:color="000000" w:sz="0" w:space="0"/>
          <w:left w:val="none" w:color="000000" w:sz="0" w:space="0"/>
          <w:bottom w:val="none" w:color="000000" w:sz="0" w:space="0"/>
          <w:right w:val="none" w:color="000000" w:sz="0" w:space="0"/>
          <w:between w:val="none" w:color="000000" w:sz="0" w:space="0"/>
        </w:pBdr>
        <w:spacing w:before="0" w:after="200" w:line="276" w:lineRule="auto"/>
        <w:ind w:left="0" w:firstLine="0"/>
        <w:jc w:val="left"/>
        <w:rPr>
          <w:color w:val="000000"/>
          <w:u w:val="single"/>
        </w:rPr>
      </w:pPr>
      <w:r>
        <w:rPr>
          <w:b/>
          <w:smallCaps/>
          <w:color w:val="000000"/>
          <w:sz w:val="28"/>
          <w:szCs w:val="28"/>
          <w:rtl w:val="0"/>
        </w:rPr>
        <w:t>Lenguajes de Programación.</w:t>
      </w:r>
    </w:p>
    <w:p>
      <w:r>
        <w:rPr>
          <w:rtl w:val="0"/>
        </w:rPr>
        <w:t>Explicar un poco cada uno de los lenguajes de programación que has utilizado para la realización de tu proyecto.</w:t>
      </w:r>
    </w:p>
    <w:p>
      <w:pPr>
        <w:numPr>
          <w:ilvl w:val="0"/>
          <w:numId w:val="25"/>
        </w:numPr>
        <w:pBdr>
          <w:top w:val="none" w:color="000000" w:sz="0" w:space="0"/>
          <w:left w:val="none" w:color="000000" w:sz="0" w:space="0"/>
          <w:bottom w:val="none" w:color="000000" w:sz="0" w:space="0"/>
          <w:right w:val="none" w:color="000000" w:sz="0" w:space="0"/>
          <w:between w:val="none" w:color="000000" w:sz="0" w:space="0"/>
        </w:pBdr>
        <w:spacing w:before="0" w:after="200" w:line="276" w:lineRule="auto"/>
        <w:ind w:left="0" w:firstLine="0"/>
        <w:jc w:val="left"/>
        <w:rPr>
          <w:color w:val="000000"/>
          <w:u w:val="single"/>
        </w:rPr>
      </w:pPr>
      <w:r>
        <w:rPr>
          <w:b/>
          <w:smallCaps/>
          <w:color w:val="000000"/>
          <w:sz w:val="28"/>
          <w:szCs w:val="28"/>
          <w:rtl w:val="0"/>
        </w:rPr>
        <w:t>Herramientas de Desarrollo.</w:t>
      </w:r>
    </w:p>
    <w:p>
      <w:r>
        <w:rPr>
          <w:rtl w:val="0"/>
        </w:rPr>
        <w:t>Explicar que herramientas has utilizado para desarrollar tu aplicación</w:t>
      </w:r>
    </w:p>
    <w:p>
      <w:pPr>
        <w:numPr>
          <w:ilvl w:val="0"/>
          <w:numId w:val="25"/>
        </w:numPr>
        <w:pBdr>
          <w:top w:val="none" w:color="000000" w:sz="0" w:space="0"/>
          <w:left w:val="none" w:color="000000" w:sz="0" w:space="0"/>
          <w:bottom w:val="none" w:color="000000" w:sz="0" w:space="0"/>
          <w:right w:val="none" w:color="000000" w:sz="0" w:space="0"/>
          <w:between w:val="none" w:color="000000" w:sz="0" w:space="0"/>
        </w:pBdr>
        <w:spacing w:before="0" w:after="200" w:line="276" w:lineRule="auto"/>
        <w:ind w:left="0" w:firstLine="0"/>
        <w:jc w:val="left"/>
        <w:rPr>
          <w:color w:val="000000"/>
          <w:u w:val="single"/>
        </w:rPr>
      </w:pPr>
      <w:r>
        <w:rPr>
          <w:b/>
          <w:smallCaps/>
          <w:color w:val="000000"/>
          <w:sz w:val="28"/>
          <w:szCs w:val="28"/>
          <w:rtl w:val="0"/>
        </w:rPr>
        <w:t>Codificación.</w:t>
      </w:r>
    </w:p>
    <w:p>
      <w:r>
        <w:rPr>
          <w:rtl w:val="0"/>
        </w:rPr>
        <w:t>Todo el código desarrollado se encuentra disponible en el pendrive / moodle que se adjunta con esta memoria (a determinar por el departamento de informática).</w:t>
      </w:r>
    </w:p>
    <w:p>
      <w:pPr>
        <w:spacing w:before="0" w:after="200" w:line="276" w:lineRule="auto"/>
        <w:ind w:firstLine="0"/>
        <w:jc w:val="left"/>
        <w:rPr>
          <w:u w:val="single"/>
        </w:rPr>
      </w:pPr>
      <w:r>
        <w:br w:type="page"/>
      </w:r>
    </w:p>
    <w:p/>
    <w:p/>
    <w:p/>
    <w:p/>
    <w:p/>
    <w:p/>
    <w:p/>
    <w:p/>
    <w:p>
      <w:pPr>
        <w:tabs>
          <w:tab w:val="left" w:pos="8505"/>
        </w:tabs>
        <w:ind w:firstLine="0"/>
        <w:rPr>
          <w:u w:val="single"/>
        </w:rPr>
      </w:pPr>
    </w:p>
    <w:p>
      <w:pPr>
        <w:tabs>
          <w:tab w:val="left" w:pos="8505"/>
        </w:tabs>
        <w:ind w:firstLine="0"/>
        <w:rPr>
          <w:u w:val="single"/>
        </w:rPr>
      </w:pPr>
    </w:p>
    <w:p>
      <w:pPr>
        <w:ind w:firstLine="0"/>
        <w:jc w:val="left"/>
        <w:rPr>
          <w:b/>
          <w:smallCaps/>
          <w:sz w:val="52"/>
          <w:szCs w:val="52"/>
        </w:rPr>
      </w:pPr>
      <w:r>
        <w:rPr>
          <w:smallCaps/>
          <w:sz w:val="36"/>
          <w:szCs w:val="36"/>
          <w:rtl w:val="0"/>
        </w:rPr>
        <w:t xml:space="preserve">Capítulo </w:t>
      </w:r>
      <w:r>
        <w:rPr>
          <w:b/>
          <w:smallCaps/>
          <w:sz w:val="36"/>
          <w:szCs w:val="36"/>
          <w:rtl w:val="0"/>
        </w:rPr>
        <w:t>5</w:t>
      </w:r>
      <w:r>
        <w:rPr>
          <w:smallCaps/>
          <w:sz w:val="36"/>
          <w:szCs w:val="36"/>
          <w:rtl w:val="0"/>
        </w:rPr>
        <w:t xml:space="preserve">: </w:t>
      </w:r>
      <w:r>
        <w:rPr>
          <w:b/>
          <w:smallCaps/>
          <w:sz w:val="36"/>
          <w:szCs w:val="36"/>
          <w:rtl w:val="0"/>
        </w:rPr>
        <w:t>Pruebas de software</w:t>
      </w:r>
    </w:p>
    <w:p>
      <w:pPr>
        <w:tabs>
          <w:tab w:val="left" w:pos="8505"/>
        </w:tabs>
        <w:ind w:firstLine="0"/>
        <w:rPr>
          <w:u w:val="single"/>
        </w:rPr>
      </w:pPr>
      <w:r>
        <w:rPr>
          <w:u w:val="single"/>
          <w:rtl w:val="0"/>
        </w:rPr>
        <w:tab/>
      </w:r>
    </w:p>
    <w:p>
      <w:pPr>
        <w:spacing w:before="0" w:after="200" w:line="276" w:lineRule="auto"/>
        <w:ind w:firstLine="0"/>
        <w:jc w:val="left"/>
        <w:rPr>
          <w:u w:val="single"/>
        </w:rPr>
      </w:pPr>
      <w:r>
        <w:br w:type="page"/>
      </w:r>
    </w:p>
    <w:p>
      <w:pPr>
        <w:pBdr>
          <w:top w:val="none" w:color="000000" w:sz="0" w:space="0"/>
          <w:left w:val="none" w:color="000000" w:sz="0" w:space="0"/>
          <w:bottom w:val="none" w:color="000000" w:sz="0" w:space="0"/>
          <w:right w:val="none" w:color="000000" w:sz="0" w:space="0"/>
          <w:between w:val="none" w:color="000000" w:sz="0" w:space="0"/>
        </w:pBdr>
        <w:ind w:firstLine="0"/>
        <w:rPr>
          <w:color w:val="000000"/>
        </w:rPr>
      </w:pPr>
      <w:r>
        <w:rPr>
          <w:b/>
          <w:smallCaps/>
          <w:color w:val="000000"/>
          <w:sz w:val="28"/>
          <w:szCs w:val="28"/>
          <w:rtl w:val="0"/>
        </w:rPr>
        <w:t>5.1.-Introducción.</w:t>
      </w:r>
    </w:p>
    <w:p>
      <w:r>
        <w:rPr>
          <w:rtl w:val="0"/>
        </w:rPr>
        <w:t xml:space="preserve">En el desarrollo de cualquier software, una de las actividades asociadas a este proceso es la prueba. En este capítulo se detallarán las pruebas realizadas al software desarrollado. Se intentará valorar la calidad de la aplicación generada, así como detectar y corregir posibles errores. </w:t>
      </w:r>
    </w:p>
    <w:p>
      <w:r>
        <w:rPr>
          <w:rtl w:val="0"/>
        </w:rPr>
        <w:t>Breve descripción de que son las pruebas del software.</w:t>
      </w:r>
    </w:p>
    <w:p>
      <w:pPr>
        <w:pBdr>
          <w:top w:val="none" w:color="000000" w:sz="0" w:space="0"/>
          <w:left w:val="none" w:color="000000" w:sz="0" w:space="0"/>
          <w:bottom w:val="none" w:color="000000" w:sz="0" w:space="0"/>
          <w:right w:val="none" w:color="000000" w:sz="0" w:space="0"/>
          <w:between w:val="none" w:color="000000" w:sz="0" w:space="0"/>
        </w:pBdr>
        <w:ind w:firstLine="0"/>
        <w:rPr>
          <w:b/>
          <w:smallCaps/>
          <w:color w:val="000000"/>
        </w:rPr>
      </w:pPr>
      <w:r>
        <w:rPr>
          <w:b/>
          <w:color w:val="000000"/>
          <w:rtl w:val="0"/>
        </w:rPr>
        <w:t>5.2.-</w:t>
      </w:r>
      <w:r>
        <w:rPr>
          <w:b/>
          <w:smallCaps/>
          <w:color w:val="000000"/>
          <w:rtl w:val="0"/>
        </w:rPr>
        <w:t xml:space="preserve"> </w:t>
      </w:r>
      <w:r>
        <w:rPr>
          <w:b/>
          <w:smallCaps/>
          <w:color w:val="000000"/>
          <w:sz w:val="28"/>
          <w:szCs w:val="28"/>
          <w:rtl w:val="0"/>
        </w:rPr>
        <w:t>Técnicas de Prueba</w:t>
      </w:r>
      <w:r>
        <w:rPr>
          <w:b/>
          <w:smallCaps/>
          <w:color w:val="000000"/>
          <w:rtl w:val="0"/>
        </w:rPr>
        <w:t>.</w:t>
      </w:r>
    </w:p>
    <w:p>
      <w:r>
        <w:rPr>
          <w:rtl w:val="0"/>
        </w:rPr>
        <w:t>Explicación de las pruebas de caja blanca y caja negra</w:t>
      </w:r>
    </w:p>
    <w:p>
      <w:pPr>
        <w:pBdr>
          <w:top w:val="none" w:color="000000" w:sz="0" w:space="0"/>
          <w:left w:val="none" w:color="000000" w:sz="0" w:space="0"/>
          <w:bottom w:val="none" w:color="000000" w:sz="0" w:space="0"/>
          <w:right w:val="none" w:color="000000" w:sz="0" w:space="0"/>
          <w:between w:val="none" w:color="000000" w:sz="0" w:space="0"/>
        </w:pBdr>
        <w:ind w:firstLine="0"/>
        <w:rPr>
          <w:b/>
          <w:smallCaps/>
          <w:color w:val="000000"/>
        </w:rPr>
      </w:pPr>
      <w:r>
        <w:rPr>
          <w:b/>
          <w:smallCaps/>
          <w:color w:val="000000"/>
          <w:rtl w:val="0"/>
        </w:rPr>
        <w:t xml:space="preserve">5.2.1.- </w:t>
      </w:r>
      <w:r>
        <w:rPr>
          <w:b/>
          <w:smallCaps/>
          <w:color w:val="000000"/>
          <w:sz w:val="28"/>
          <w:szCs w:val="28"/>
          <w:rtl w:val="0"/>
        </w:rPr>
        <w:t>Pruebas de caja blanca o enfoque estructural.</w:t>
      </w:r>
    </w:p>
    <w:p>
      <w:r>
        <w:rPr>
          <w:rtl w:val="0"/>
        </w:rPr>
        <w:t>Explicar qué son y en qué consisten este tipo de pruebas.</w:t>
      </w:r>
    </w:p>
    <w:p>
      <w:r>
        <w:rPr>
          <w:rtl w:val="0"/>
        </w:rPr>
        <w:t>Puedes hacer diagrama de flujo del sistema.</w:t>
      </w:r>
    </w:p>
    <w:p>
      <w:pPr>
        <w:rPr>
          <w:b/>
        </w:rPr>
      </w:pPr>
      <w:r>
        <w:rPr>
          <w:b/>
          <w:rtl w:val="0"/>
        </w:rPr>
        <w:t>Nota: en caso de proyectos amplios es posible que no se realice documentación sobre ninguna de estas pruebas puesto que la documentación de las mismas sería muy tediosa. Menciona los aspectos que se han tenido en cuenta en caso de estar en esta situación.</w:t>
      </w:r>
    </w:p>
    <w:p>
      <w:pPr>
        <w:pBdr>
          <w:top w:val="none" w:color="000000" w:sz="0" w:space="0"/>
          <w:left w:val="none" w:color="000000" w:sz="0" w:space="0"/>
          <w:bottom w:val="none" w:color="000000" w:sz="0" w:space="0"/>
          <w:right w:val="none" w:color="000000" w:sz="0" w:space="0"/>
          <w:between w:val="none" w:color="000000" w:sz="0" w:space="0"/>
        </w:pBdr>
        <w:ind w:firstLine="0"/>
        <w:rPr>
          <w:b/>
          <w:smallCaps/>
          <w:color w:val="000000"/>
        </w:rPr>
      </w:pPr>
      <w:r>
        <w:rPr>
          <w:b/>
          <w:smallCaps/>
          <w:color w:val="000000"/>
          <w:rtl w:val="0"/>
        </w:rPr>
        <w:t xml:space="preserve">5.2.2.- </w:t>
      </w:r>
      <w:r>
        <w:rPr>
          <w:b/>
          <w:smallCaps/>
          <w:color w:val="000000"/>
          <w:sz w:val="28"/>
          <w:szCs w:val="28"/>
          <w:rtl w:val="0"/>
        </w:rPr>
        <w:t>Pruebas de caja negra o enfoque funcional.</w:t>
      </w:r>
    </w:p>
    <w:p>
      <w:r>
        <w:rPr>
          <w:rtl w:val="0"/>
        </w:rPr>
        <w:t>Explicar qué son y en qué consisten este tipo de pruebas.</w:t>
      </w:r>
    </w:p>
    <w:p>
      <w:r>
        <w:rPr>
          <w:rtl w:val="0"/>
        </w:rPr>
        <w:t>Estas pruebas se realizan tras la fase de codificación y nos van a determinar si el requisito de una aplicación es parcial o completamente satisfactoria.</w:t>
      </w:r>
    </w:p>
    <w:p>
      <w:r>
        <w:rPr>
          <w:rtl w:val="0"/>
        </w:rPr>
        <w:t>Puedes aplicar pruebas mediante JUnit. Si tu programa es muy grande pon las que te resulten más importantes.</w:t>
      </w:r>
    </w:p>
    <w:p>
      <w:pPr>
        <w:rPr>
          <w:u w:val="single"/>
        </w:rPr>
      </w:pPr>
      <w:r>
        <w:br w:type="page"/>
      </w:r>
    </w:p>
    <w:p>
      <w:pPr>
        <w:spacing w:before="0" w:after="200" w:line="276" w:lineRule="auto"/>
        <w:ind w:firstLine="0"/>
        <w:jc w:val="left"/>
        <w:rPr>
          <w:u w:val="single"/>
        </w:rPr>
      </w:pPr>
    </w:p>
    <w:p>
      <w:pPr>
        <w:spacing w:before="0" w:after="200" w:line="276" w:lineRule="auto"/>
        <w:ind w:firstLine="0"/>
        <w:jc w:val="left"/>
      </w:pPr>
    </w:p>
    <w:p/>
    <w:p/>
    <w:p/>
    <w:p/>
    <w:p/>
    <w:p/>
    <w:p/>
    <w:p/>
    <w:p>
      <w:pPr>
        <w:tabs>
          <w:tab w:val="left" w:pos="8505"/>
        </w:tabs>
        <w:ind w:firstLine="0"/>
        <w:rPr>
          <w:u w:val="single"/>
        </w:rPr>
      </w:pPr>
    </w:p>
    <w:p>
      <w:pPr>
        <w:tabs>
          <w:tab w:val="left" w:pos="8505"/>
        </w:tabs>
        <w:ind w:firstLine="0"/>
        <w:rPr>
          <w:u w:val="single"/>
        </w:rPr>
      </w:pPr>
    </w:p>
    <w:p>
      <w:pPr>
        <w:ind w:firstLine="0"/>
        <w:jc w:val="left"/>
        <w:rPr>
          <w:b/>
          <w:smallCaps/>
          <w:sz w:val="52"/>
          <w:szCs w:val="52"/>
        </w:rPr>
      </w:pPr>
      <w:r>
        <w:rPr>
          <w:smallCaps/>
          <w:sz w:val="36"/>
          <w:szCs w:val="36"/>
          <w:rtl w:val="0"/>
        </w:rPr>
        <w:t xml:space="preserve">Capítulo </w:t>
      </w:r>
      <w:r>
        <w:rPr>
          <w:b/>
          <w:smallCaps/>
          <w:sz w:val="36"/>
          <w:szCs w:val="36"/>
          <w:rtl w:val="0"/>
        </w:rPr>
        <w:t>6</w:t>
      </w:r>
      <w:r>
        <w:rPr>
          <w:smallCaps/>
          <w:sz w:val="36"/>
          <w:szCs w:val="36"/>
          <w:rtl w:val="0"/>
        </w:rPr>
        <w:t xml:space="preserve">: </w:t>
      </w:r>
      <w:r>
        <w:rPr>
          <w:b/>
          <w:smallCaps/>
          <w:sz w:val="36"/>
          <w:szCs w:val="36"/>
          <w:rtl w:val="0"/>
        </w:rPr>
        <w:t>Conclusiones.</w:t>
      </w:r>
    </w:p>
    <w:p>
      <w:pPr>
        <w:tabs>
          <w:tab w:val="left" w:pos="8505"/>
        </w:tabs>
        <w:ind w:firstLine="0"/>
        <w:rPr>
          <w:u w:val="single"/>
        </w:rPr>
      </w:pPr>
      <w:r>
        <w:rPr>
          <w:u w:val="single"/>
          <w:rtl w:val="0"/>
        </w:rPr>
        <w:tab/>
      </w:r>
    </w:p>
    <w:p>
      <w:pPr>
        <w:spacing w:before="0" w:after="200" w:line="276" w:lineRule="auto"/>
        <w:ind w:firstLine="0"/>
        <w:jc w:val="left"/>
        <w:rPr>
          <w:u w:val="single"/>
        </w:rPr>
      </w:pPr>
      <w:r>
        <w:br w:type="page"/>
      </w:r>
    </w:p>
    <w:p>
      <w:pPr>
        <w:spacing w:before="0" w:after="200" w:line="276" w:lineRule="auto"/>
        <w:ind w:firstLine="0"/>
        <w:jc w:val="left"/>
        <w:rPr>
          <w:u w:val="single"/>
        </w:rPr>
      </w:pPr>
      <w:r>
        <w:rPr>
          <w:b/>
          <w:smallCaps/>
          <w:sz w:val="28"/>
          <w:szCs w:val="28"/>
          <w:rtl w:val="0"/>
        </w:rPr>
        <w:t>6.1.- Conclusiones</w:t>
      </w:r>
    </w:p>
    <w:p/>
    <w:p>
      <w:pPr>
        <w:ind w:firstLine="0"/>
        <w:rPr>
          <w:b/>
          <w:smallCaps/>
        </w:rPr>
      </w:pPr>
      <w:r>
        <w:rPr>
          <w:b/>
          <w:smallCaps/>
          <w:sz w:val="28"/>
          <w:szCs w:val="28"/>
          <w:rtl w:val="0"/>
        </w:rPr>
        <w:t>6.2.- propuestas Futuras (opcional).</w:t>
      </w:r>
    </w:p>
    <w:p>
      <w:r>
        <w:rPr>
          <w:rtl w:val="0"/>
        </w:rPr>
        <w:t>Ampliaciones y/o mejoras que podrías añadir a tu proyecto en un futuro.</w:t>
      </w:r>
    </w:p>
    <w:p>
      <w:pPr>
        <w:spacing w:before="0" w:after="200" w:line="276" w:lineRule="auto"/>
        <w:ind w:firstLine="0"/>
        <w:jc w:val="left"/>
        <w:rPr>
          <w:u w:val="single"/>
        </w:rPr>
      </w:pPr>
      <w:r>
        <w:br w:type="page"/>
      </w:r>
    </w:p>
    <w:p>
      <w:pPr>
        <w:spacing w:before="0" w:after="200" w:line="276" w:lineRule="auto"/>
        <w:ind w:firstLine="0"/>
        <w:jc w:val="left"/>
      </w:pPr>
    </w:p>
    <w:p/>
    <w:p/>
    <w:p/>
    <w:p/>
    <w:p/>
    <w:p/>
    <w:p/>
    <w:p/>
    <w:p>
      <w:pPr>
        <w:tabs>
          <w:tab w:val="left" w:pos="8505"/>
        </w:tabs>
        <w:ind w:firstLine="0"/>
        <w:rPr>
          <w:u w:val="single"/>
        </w:rPr>
      </w:pPr>
    </w:p>
    <w:p>
      <w:pPr>
        <w:tabs>
          <w:tab w:val="left" w:pos="8505"/>
        </w:tabs>
        <w:ind w:firstLine="0"/>
        <w:rPr>
          <w:u w:val="single"/>
        </w:rPr>
      </w:pPr>
    </w:p>
    <w:p>
      <w:pPr>
        <w:ind w:firstLine="0"/>
        <w:jc w:val="left"/>
        <w:rPr>
          <w:b/>
          <w:smallCaps/>
          <w:sz w:val="52"/>
          <w:szCs w:val="52"/>
        </w:rPr>
      </w:pPr>
      <w:r>
        <w:rPr>
          <w:smallCaps/>
          <w:sz w:val="36"/>
          <w:szCs w:val="36"/>
          <w:rtl w:val="0"/>
        </w:rPr>
        <w:t xml:space="preserve">Capítulo </w:t>
      </w:r>
      <w:r>
        <w:rPr>
          <w:b/>
          <w:smallCaps/>
          <w:sz w:val="36"/>
          <w:szCs w:val="36"/>
          <w:rtl w:val="0"/>
        </w:rPr>
        <w:t>7</w:t>
      </w:r>
      <w:r>
        <w:rPr>
          <w:smallCaps/>
          <w:sz w:val="36"/>
          <w:szCs w:val="36"/>
          <w:rtl w:val="0"/>
        </w:rPr>
        <w:t xml:space="preserve">: </w:t>
      </w:r>
      <w:r>
        <w:rPr>
          <w:b/>
          <w:smallCaps/>
          <w:sz w:val="36"/>
          <w:szCs w:val="36"/>
          <w:rtl w:val="0"/>
        </w:rPr>
        <w:t>Bibliografía y referencias</w:t>
      </w:r>
    </w:p>
    <w:p>
      <w:pPr>
        <w:tabs>
          <w:tab w:val="left" w:pos="8505"/>
        </w:tabs>
        <w:ind w:firstLine="0"/>
        <w:rPr>
          <w:u w:val="single"/>
        </w:rPr>
      </w:pPr>
      <w:r>
        <w:rPr>
          <w:u w:val="single"/>
          <w:rtl w:val="0"/>
        </w:rPr>
        <w:tab/>
      </w:r>
    </w:p>
    <w:p>
      <w:pPr>
        <w:spacing w:before="0" w:after="200" w:line="276" w:lineRule="auto"/>
        <w:ind w:firstLine="0"/>
        <w:jc w:val="left"/>
        <w:rPr>
          <w:u w:val="single"/>
        </w:rPr>
      </w:pPr>
      <w:r>
        <w:br w:type="page"/>
      </w:r>
    </w:p>
    <w:p>
      <w:pPr>
        <w:ind w:firstLine="0"/>
      </w:pPr>
      <w:r>
        <w:rPr>
          <w:b/>
          <w:smallCaps/>
          <w:sz w:val="28"/>
          <w:szCs w:val="28"/>
          <w:rtl w:val="0"/>
        </w:rPr>
        <w:t>7.1.-Referencias bibliográficas.</w:t>
      </w:r>
    </w:p>
    <w:p>
      <w:r>
        <w:rPr>
          <w:rtl w:val="0"/>
        </w:rPr>
        <w:t>En este apartado se citan las referencias bibliográficas, los artículos electrónicos y las páginas Web utilizadas en el proyecto.</w:t>
      </w:r>
    </w:p>
    <w:p>
      <w:pPr>
        <w:spacing w:before="0" w:after="200" w:line="276" w:lineRule="auto"/>
        <w:ind w:firstLine="0"/>
        <w:jc w:val="left"/>
      </w:pPr>
      <w:r>
        <w:br w:type="page"/>
      </w:r>
    </w:p>
    <w:p>
      <w:pPr>
        <w:spacing w:before="0" w:after="200" w:line="276" w:lineRule="auto"/>
        <w:ind w:firstLine="0"/>
        <w:jc w:val="left"/>
      </w:pPr>
    </w:p>
    <w:p>
      <w:pPr>
        <w:spacing w:before="0" w:after="200" w:line="276" w:lineRule="auto"/>
        <w:ind w:firstLine="0"/>
        <w:jc w:val="left"/>
      </w:pPr>
    </w:p>
    <w:p/>
    <w:p/>
    <w:p/>
    <w:p/>
    <w:p/>
    <w:p/>
    <w:p/>
    <w:p/>
    <w:p>
      <w:pPr>
        <w:tabs>
          <w:tab w:val="left" w:pos="8505"/>
        </w:tabs>
        <w:ind w:firstLine="0"/>
        <w:rPr>
          <w:u w:val="single"/>
        </w:rPr>
      </w:pPr>
    </w:p>
    <w:p>
      <w:pPr>
        <w:tabs>
          <w:tab w:val="left" w:pos="8505"/>
        </w:tabs>
        <w:ind w:firstLine="0"/>
        <w:rPr>
          <w:u w:val="single"/>
        </w:rPr>
      </w:pPr>
    </w:p>
    <w:p>
      <w:pPr>
        <w:ind w:firstLine="0"/>
        <w:jc w:val="left"/>
        <w:rPr>
          <w:b/>
          <w:smallCaps/>
          <w:sz w:val="52"/>
          <w:szCs w:val="52"/>
        </w:rPr>
      </w:pPr>
      <w:r>
        <w:rPr>
          <w:smallCaps/>
          <w:sz w:val="36"/>
          <w:szCs w:val="36"/>
          <w:rtl w:val="0"/>
        </w:rPr>
        <w:t xml:space="preserve">Anexo </w:t>
      </w:r>
      <w:r>
        <w:rPr>
          <w:b/>
          <w:smallCaps/>
          <w:sz w:val="36"/>
          <w:szCs w:val="36"/>
          <w:rtl w:val="0"/>
        </w:rPr>
        <w:t>1</w:t>
      </w:r>
      <w:r>
        <w:rPr>
          <w:smallCaps/>
          <w:sz w:val="36"/>
          <w:szCs w:val="36"/>
          <w:rtl w:val="0"/>
        </w:rPr>
        <w:t xml:space="preserve">: </w:t>
      </w:r>
      <w:r>
        <w:rPr>
          <w:b/>
          <w:smallCaps/>
          <w:sz w:val="36"/>
          <w:szCs w:val="36"/>
          <w:rtl w:val="0"/>
        </w:rPr>
        <w:t>Manual de Instalación</w:t>
      </w:r>
    </w:p>
    <w:p>
      <w:pPr>
        <w:tabs>
          <w:tab w:val="left" w:pos="8505"/>
        </w:tabs>
        <w:ind w:firstLine="0"/>
        <w:rPr>
          <w:u w:val="single"/>
        </w:rPr>
      </w:pPr>
      <w:r>
        <w:rPr>
          <w:u w:val="single"/>
          <w:rtl w:val="0"/>
        </w:rPr>
        <w:tab/>
      </w:r>
    </w:p>
    <w:p>
      <w:pPr>
        <w:spacing w:before="0" w:after="200" w:line="276" w:lineRule="auto"/>
        <w:ind w:firstLine="0"/>
        <w:jc w:val="left"/>
        <w:rPr>
          <w:u w:val="single"/>
        </w:rPr>
      </w:pPr>
    </w:p>
    <w:p>
      <w:pPr>
        <w:spacing w:before="0" w:after="200" w:line="276" w:lineRule="auto"/>
        <w:ind w:firstLine="0"/>
        <w:jc w:val="left"/>
        <w:rPr>
          <w:u w:val="single"/>
        </w:rPr>
      </w:pPr>
    </w:p>
    <w:p>
      <w:r>
        <w:rPr>
          <w:rtl w:val="0"/>
        </w:rPr>
        <w:t>(Detallad paso a paso la instalación de las aplicaciones necesarias para desarrollar dicha aplicación con los apartados que veáis necesarios)</w:t>
      </w:r>
    </w:p>
    <w:p>
      <w:pPr>
        <w:spacing w:before="0" w:after="200" w:line="276" w:lineRule="auto"/>
        <w:ind w:firstLine="0"/>
        <w:jc w:val="left"/>
        <w:rPr>
          <w:u w:val="single"/>
        </w:rPr>
      </w:pPr>
      <w:r>
        <w:br w:type="page"/>
      </w:r>
    </w:p>
    <w:p>
      <w:pPr>
        <w:spacing w:before="0" w:after="200" w:line="276" w:lineRule="auto"/>
        <w:ind w:firstLine="0"/>
        <w:jc w:val="left"/>
      </w:pPr>
    </w:p>
    <w:p/>
    <w:p/>
    <w:p/>
    <w:p/>
    <w:p/>
    <w:p/>
    <w:p/>
    <w:p/>
    <w:p>
      <w:pPr>
        <w:tabs>
          <w:tab w:val="left" w:pos="8505"/>
        </w:tabs>
        <w:ind w:firstLine="0"/>
        <w:rPr>
          <w:u w:val="single"/>
        </w:rPr>
      </w:pPr>
    </w:p>
    <w:p>
      <w:pPr>
        <w:tabs>
          <w:tab w:val="left" w:pos="8505"/>
        </w:tabs>
        <w:ind w:firstLine="0"/>
        <w:rPr>
          <w:u w:val="single"/>
        </w:rPr>
      </w:pPr>
    </w:p>
    <w:p>
      <w:pPr>
        <w:ind w:firstLine="0"/>
        <w:jc w:val="left"/>
        <w:rPr>
          <w:b/>
          <w:smallCaps/>
          <w:sz w:val="52"/>
          <w:szCs w:val="52"/>
        </w:rPr>
      </w:pPr>
      <w:r>
        <w:rPr>
          <w:smallCaps/>
          <w:sz w:val="36"/>
          <w:szCs w:val="36"/>
          <w:rtl w:val="0"/>
        </w:rPr>
        <w:t xml:space="preserve">Anexo 2: </w:t>
      </w:r>
      <w:r>
        <w:rPr>
          <w:b/>
          <w:smallCaps/>
          <w:sz w:val="36"/>
          <w:szCs w:val="36"/>
          <w:rtl w:val="0"/>
        </w:rPr>
        <w:t>Manual de Usuario</w:t>
      </w:r>
    </w:p>
    <w:p>
      <w:pPr>
        <w:tabs>
          <w:tab w:val="left" w:pos="8505"/>
        </w:tabs>
        <w:ind w:firstLine="0"/>
        <w:rPr>
          <w:u w:val="single"/>
        </w:rPr>
      </w:pPr>
      <w:r>
        <w:rPr>
          <w:u w:val="single"/>
          <w:rtl w:val="0"/>
        </w:rPr>
        <w:tab/>
      </w:r>
    </w:p>
    <w:p>
      <w:pPr>
        <w:spacing w:before="0" w:after="200" w:line="276" w:lineRule="auto"/>
        <w:ind w:firstLine="0"/>
        <w:jc w:val="left"/>
        <w:rPr>
          <w:u w:val="single"/>
        </w:rPr>
      </w:pPr>
    </w:p>
    <w:p>
      <w:pPr>
        <w:spacing w:before="0" w:after="200" w:line="276" w:lineRule="auto"/>
        <w:ind w:firstLine="0"/>
        <w:jc w:val="left"/>
        <w:rPr>
          <w:u w:val="single"/>
        </w:rPr>
      </w:pPr>
    </w:p>
    <w:p>
      <w:r>
        <w:rPr>
          <w:rtl w:val="0"/>
        </w:rPr>
        <w:t>(Detallad paso a paso, con los apartados que consideres necesarios, para que el usuario entienda todas las opciones que hay en tu aplicación para su uso)</w:t>
      </w:r>
    </w:p>
    <w:sectPr>
      <w:pgSz w:w="11906" w:h="16838"/>
      <w:pgMar w:top="1417" w:right="1983" w:bottom="1417" w:left="1701" w:header="708" w:footer="708" w:gutter="0"/>
      <w:pgNumType w:start="1"/>
      <w:cols w:space="720" w:num="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auto"/>
    <w:pitch w:val="default"/>
    <w:sig w:usb0="E00006FF" w:usb1="420024FF" w:usb2="02000000" w:usb3="00000000" w:csb0="2000019F" w:csb1="00000000"/>
  </w:font>
  <w:font w:name="Tahoma">
    <w:panose1 w:val="020B0604030504040204"/>
    <w:charset w:val="00"/>
    <w:family w:val="auto"/>
    <w:pitch w:val="default"/>
    <w:sig w:usb0="E1002EFF" w:usb1="C000605B" w:usb2="00000029" w:usb3="00000000" w:csb0="200101FF" w:csb1="20280000"/>
  </w:font>
  <w:font w:name="Georgia">
    <w:panose1 w:val="02040502050405020303"/>
    <w:charset w:val="00"/>
    <w:family w:val="auto"/>
    <w:pitch w:val="default"/>
    <w:sig w:usb0="00000287" w:usb1="00000000" w:usb2="00000000" w:usb3="00000000" w:csb0="2000009F" w:csb1="00000000"/>
  </w:font>
  <w:font w:name="Noto Sans Symbol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 w:name="Symbol">
    <w:panose1 w:val="05050102010706020507"/>
    <w:charset w:val="00"/>
    <w:family w:val="auto"/>
    <w:pitch w:val="default"/>
    <w:sig w:usb0="00000000" w:usb1="00000000" w:usb2="00000000" w:usb3="00000000" w:csb0="80000000" w:csb1="00000000"/>
  </w:font>
  <w:font w:name="TimesNewRomanPS-BoldMT">
    <w:altName w:val="Segoe Print"/>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000000" w:sz="0" w:space="0"/>
        <w:left w:val="none" w:color="000000" w:sz="0" w:space="0"/>
        <w:bottom w:val="none" w:color="000000" w:sz="0" w:space="0"/>
        <w:right w:val="none" w:color="000000" w:sz="0" w:space="0"/>
        <w:between w:val="none" w:color="000000" w:sz="0" w:space="0"/>
      </w:pBdr>
      <w:tabs>
        <w:tab w:val="center" w:pos="4252"/>
        <w:tab w:val="right" w:pos="8504"/>
      </w:tabs>
      <w:spacing w:before="0" w:after="0" w:line="240" w:lineRule="auto"/>
      <w:ind w:firstLine="0"/>
      <w:rPr>
        <w:color w:val="000000"/>
      </w:rPr>
    </w:pPr>
    <w:r>
      <w:rPr>
        <w:color w:val="000000"/>
        <w:rtl w:val="0"/>
      </w:rPr>
      <w:t xml:space="preserve">IES Punta del Verde </w:t>
    </w:r>
    <w:r>
      <w:rPr>
        <w:color w:val="000000"/>
        <w:rtl w:val="0"/>
      </w:rPr>
      <w:tab/>
    </w:r>
    <w:r>
      <w:rPr>
        <w:color w:val="000000"/>
        <w:rtl w:val="0"/>
      </w:rPr>
      <w:t>Curso 2023-24</w:t>
    </w:r>
    <w:r>
      <w:rPr>
        <w:color w:val="000000"/>
        <w:rtl w:val="0"/>
      </w:rPr>
      <w:tab/>
    </w:r>
    <w:r>
      <w:rPr>
        <w:color w:val="000000"/>
        <w:rtl w:val="0"/>
      </w:rPr>
      <w:tab/>
    </w:r>
    <w:r>
      <w:rPr>
        <w:color w:val="000000"/>
      </w:rPr>
      <w:fldChar w:fldCharType="begin"/>
    </w:r>
    <w:r>
      <w:rPr>
        <w:color w:val="000000"/>
      </w:rPr>
      <w:instrText xml:space="preserve">PAGE</w:instrText>
    </w:r>
    <w:r>
      <w:rPr>
        <w:color w:val="000000"/>
      </w:rPr>
      <w:fldChar w:fldCharType="separate"/>
    </w:r>
    <w:r>
      <w:rPr>
        <w:color w:val="00000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000000" w:sz="0" w:space="0"/>
        <w:left w:val="none" w:color="000000" w:sz="0" w:space="0"/>
        <w:bottom w:val="none" w:color="000000" w:sz="0" w:space="0"/>
        <w:right w:val="none" w:color="000000" w:sz="0" w:space="0"/>
        <w:between w:val="none" w:color="000000" w:sz="0" w:space="0"/>
      </w:pBdr>
      <w:tabs>
        <w:tab w:val="center" w:pos="4252"/>
        <w:tab w:val="right" w:pos="8504"/>
      </w:tabs>
      <w:spacing w:before="0" w:after="0" w:line="240" w:lineRule="auto"/>
      <w:rPr>
        <w:color w:val="00000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000000" w:sz="0" w:space="0"/>
        <w:left w:val="none" w:color="000000" w:sz="0" w:space="0"/>
        <w:bottom w:val="none" w:color="000000" w:sz="0" w:space="0"/>
        <w:right w:val="none" w:color="000000" w:sz="0" w:space="0"/>
        <w:between w:val="none" w:color="000000" w:sz="0" w:space="0"/>
      </w:pBdr>
      <w:tabs>
        <w:tab w:val="center" w:pos="4252"/>
        <w:tab w:val="right" w:pos="8504"/>
      </w:tabs>
      <w:spacing w:before="0"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000000" w:sz="0" w:space="0"/>
        <w:left w:val="none" w:color="000000" w:sz="0" w:space="0"/>
        <w:bottom w:val="none" w:color="000000" w:sz="0" w:space="0"/>
        <w:right w:val="none" w:color="000000" w:sz="0" w:space="0"/>
        <w:between w:val="none" w:color="000000" w:sz="0" w:space="0"/>
      </w:pBdr>
      <w:tabs>
        <w:tab w:val="center" w:pos="4252"/>
        <w:tab w:val="right" w:pos="8504"/>
      </w:tabs>
      <w:spacing w:before="0" w:after="0" w:line="240" w:lineRule="auto"/>
      <w:ind w:firstLine="0"/>
      <w:rPr>
        <w:color w:val="000000"/>
      </w:rPr>
    </w:pPr>
    <w:bookmarkStart w:id="12" w:name="_heading=h.1fob9te" w:colFirst="0" w:colLast="0"/>
    <w:bookmarkEnd w:id="12"/>
    <w:r>
      <w:rPr>
        <w:color w:val="000000"/>
        <w:rtl w:val="0"/>
      </w:rPr>
      <w:t>Gestor de tareas</w:t>
    </w:r>
    <w:r>
      <w:rPr>
        <w:color w:val="000000"/>
        <w:rtl w:val="0"/>
      </w:rPr>
      <w:tab/>
    </w:r>
    <w:r>
      <w:rPr>
        <w:color w:val="000000"/>
        <w:rtl w:val="0"/>
      </w:rPr>
      <w:t>DAM</w:t>
    </w:r>
    <w:r>
      <w:rPr>
        <w:color w:val="000000"/>
        <w:rtl w:val="0"/>
      </w:rPr>
      <w:tab/>
    </w:r>
    <w:r>
      <w:rPr>
        <w:color w:val="000000"/>
        <w:rtl w:val="0"/>
      </w:rPr>
      <w:t>JuanJerez García</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000000" w:sz="0" w:space="0"/>
        <w:left w:val="none" w:color="000000" w:sz="0" w:space="0"/>
        <w:bottom w:val="none" w:color="000000" w:sz="0" w:space="0"/>
        <w:right w:val="none" w:color="000000" w:sz="0" w:space="0"/>
        <w:between w:val="none" w:color="000000" w:sz="0" w:space="0"/>
      </w:pBdr>
      <w:tabs>
        <w:tab w:val="center" w:pos="4252"/>
        <w:tab w:val="right" w:pos="8504"/>
      </w:tabs>
      <w:spacing w:before="0" w:after="0" w:line="240" w:lineRule="auto"/>
      <w:rPr>
        <w:color w:val="00000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000000" w:sz="0" w:space="0"/>
        <w:left w:val="none" w:color="000000" w:sz="0" w:space="0"/>
        <w:bottom w:val="none" w:color="000000" w:sz="0" w:space="0"/>
        <w:right w:val="none" w:color="000000" w:sz="0" w:space="0"/>
        <w:between w:val="none" w:color="000000" w:sz="0" w:space="0"/>
      </w:pBdr>
      <w:tabs>
        <w:tab w:val="center" w:pos="4252"/>
        <w:tab w:val="right" w:pos="8504"/>
      </w:tabs>
      <w:spacing w:before="0" w:after="0"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1">
    <w:nsid w:val="9C8AC8EF"/>
    <w:multiLevelType w:val="multilevel"/>
    <w:tmpl w:val="9C8AC8EF"/>
    <w:lvl w:ilvl="0" w:tentative="0">
      <w:start w:val="1"/>
      <w:numFmt w:val="decimal"/>
      <w:lvlText w:val="4.%1.-"/>
      <w:lvlJc w:val="left"/>
      <w:pPr>
        <w:ind w:left="1429" w:hanging="360"/>
      </w:pPr>
      <w:rPr>
        <w:b/>
        <w:sz w:val="28"/>
        <w:szCs w:val="28"/>
      </w:rPr>
    </w:lvl>
    <w:lvl w:ilvl="1" w:tentative="0">
      <w:start w:val="1"/>
      <w:numFmt w:val="lowerLetter"/>
      <w:lvlText w:val="%2."/>
      <w:lvlJc w:val="left"/>
      <w:pPr>
        <w:ind w:left="2149" w:hanging="360"/>
      </w:pPr>
    </w:lvl>
    <w:lvl w:ilvl="2" w:tentative="0">
      <w:start w:val="1"/>
      <w:numFmt w:val="lowerRoman"/>
      <w:lvlText w:val="%3."/>
      <w:lvlJc w:val="right"/>
      <w:pPr>
        <w:ind w:left="2869" w:hanging="180"/>
      </w:pPr>
    </w:lvl>
    <w:lvl w:ilvl="3" w:tentative="0">
      <w:start w:val="1"/>
      <w:numFmt w:val="decimal"/>
      <w:lvlText w:val="%4."/>
      <w:lvlJc w:val="left"/>
      <w:pPr>
        <w:ind w:left="3589" w:hanging="360"/>
      </w:pPr>
    </w:lvl>
    <w:lvl w:ilvl="4" w:tentative="0">
      <w:start w:val="1"/>
      <w:numFmt w:val="lowerLetter"/>
      <w:lvlText w:val="%5."/>
      <w:lvlJc w:val="left"/>
      <w:pPr>
        <w:ind w:left="4309" w:hanging="360"/>
      </w:pPr>
    </w:lvl>
    <w:lvl w:ilvl="5" w:tentative="0">
      <w:start w:val="1"/>
      <w:numFmt w:val="lowerRoman"/>
      <w:lvlText w:val="%6."/>
      <w:lvlJc w:val="right"/>
      <w:pPr>
        <w:ind w:left="5029" w:hanging="180"/>
      </w:pPr>
    </w:lvl>
    <w:lvl w:ilvl="6" w:tentative="0">
      <w:start w:val="1"/>
      <w:numFmt w:val="decimal"/>
      <w:lvlText w:val="%7."/>
      <w:lvlJc w:val="left"/>
      <w:pPr>
        <w:ind w:left="5749" w:hanging="360"/>
      </w:pPr>
    </w:lvl>
    <w:lvl w:ilvl="7" w:tentative="0">
      <w:start w:val="1"/>
      <w:numFmt w:val="lowerLetter"/>
      <w:lvlText w:val="%8."/>
      <w:lvlJc w:val="left"/>
      <w:pPr>
        <w:ind w:left="6469" w:hanging="360"/>
      </w:pPr>
    </w:lvl>
    <w:lvl w:ilvl="8" w:tentative="0">
      <w:start w:val="1"/>
      <w:numFmt w:val="lowerRoman"/>
      <w:lvlText w:val="%9."/>
      <w:lvlJc w:val="right"/>
      <w:pPr>
        <w:ind w:left="7189" w:hanging="180"/>
      </w:pPr>
    </w:lvl>
  </w:abstractNum>
  <w:abstractNum w:abstractNumId="2">
    <w:nsid w:val="A6D1B46C"/>
    <w:multiLevelType w:val="multilevel"/>
    <w:tmpl w:val="A6D1B46C"/>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3">
    <w:nsid w:val="B5E306ED"/>
    <w:multiLevelType w:val="multilevel"/>
    <w:tmpl w:val="B5E306ED"/>
    <w:lvl w:ilvl="0" w:tentative="0">
      <w:start w:val="1"/>
      <w:numFmt w:val="decimal"/>
      <w:lvlText w:val="2.%1.-"/>
      <w:lvlJc w:val="left"/>
      <w:pPr>
        <w:ind w:left="1429" w:hanging="360"/>
      </w:pPr>
    </w:lvl>
    <w:lvl w:ilvl="1" w:tentative="0">
      <w:start w:val="1"/>
      <w:numFmt w:val="lowerLetter"/>
      <w:lvlText w:val="%2."/>
      <w:lvlJc w:val="left"/>
      <w:pPr>
        <w:ind w:left="2149" w:hanging="360"/>
      </w:pPr>
    </w:lvl>
    <w:lvl w:ilvl="2" w:tentative="0">
      <w:start w:val="1"/>
      <w:numFmt w:val="lowerRoman"/>
      <w:lvlText w:val="%3."/>
      <w:lvlJc w:val="right"/>
      <w:pPr>
        <w:ind w:left="2869" w:hanging="180"/>
      </w:pPr>
    </w:lvl>
    <w:lvl w:ilvl="3" w:tentative="0">
      <w:start w:val="1"/>
      <w:numFmt w:val="decimal"/>
      <w:lvlText w:val="%4."/>
      <w:lvlJc w:val="left"/>
      <w:pPr>
        <w:ind w:left="3589" w:hanging="360"/>
      </w:pPr>
    </w:lvl>
    <w:lvl w:ilvl="4" w:tentative="0">
      <w:start w:val="1"/>
      <w:numFmt w:val="lowerLetter"/>
      <w:lvlText w:val="%5."/>
      <w:lvlJc w:val="left"/>
      <w:pPr>
        <w:ind w:left="4309" w:hanging="360"/>
      </w:pPr>
    </w:lvl>
    <w:lvl w:ilvl="5" w:tentative="0">
      <w:start w:val="1"/>
      <w:numFmt w:val="lowerRoman"/>
      <w:lvlText w:val="%6."/>
      <w:lvlJc w:val="right"/>
      <w:pPr>
        <w:ind w:left="5029" w:hanging="180"/>
      </w:pPr>
    </w:lvl>
    <w:lvl w:ilvl="6" w:tentative="0">
      <w:start w:val="1"/>
      <w:numFmt w:val="decimal"/>
      <w:lvlText w:val="%7."/>
      <w:lvlJc w:val="left"/>
      <w:pPr>
        <w:ind w:left="5749" w:hanging="360"/>
      </w:pPr>
    </w:lvl>
    <w:lvl w:ilvl="7" w:tentative="0">
      <w:start w:val="1"/>
      <w:numFmt w:val="lowerLetter"/>
      <w:lvlText w:val="%8."/>
      <w:lvlJc w:val="left"/>
      <w:pPr>
        <w:ind w:left="6469" w:hanging="360"/>
      </w:pPr>
    </w:lvl>
    <w:lvl w:ilvl="8" w:tentative="0">
      <w:start w:val="1"/>
      <w:numFmt w:val="lowerRoman"/>
      <w:lvlText w:val="%9."/>
      <w:lvlJc w:val="right"/>
      <w:pPr>
        <w:ind w:left="7189" w:hanging="180"/>
      </w:pPr>
    </w:lvl>
  </w:abstractNum>
  <w:abstractNum w:abstractNumId="4">
    <w:nsid w:val="BF205925"/>
    <w:multiLevelType w:val="multilevel"/>
    <w:tmpl w:val="BF205925"/>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5">
    <w:nsid w:val="C8879AEF"/>
    <w:multiLevelType w:val="multilevel"/>
    <w:tmpl w:val="C8879AEF"/>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6">
    <w:nsid w:val="CF092B84"/>
    <w:multiLevelType w:val="multilevel"/>
    <w:tmpl w:val="CF092B84"/>
    <w:lvl w:ilvl="0" w:tentative="0">
      <w:start w:val="1"/>
      <w:numFmt w:val="bullet"/>
      <w:lvlText w:val="●"/>
      <w:lvlJc w:val="left"/>
      <w:pPr>
        <w:ind w:left="1260" w:hanging="420"/>
      </w:pPr>
      <w:rPr>
        <w:rFonts w:ascii="Noto Sans Symbols" w:hAnsi="Noto Sans Symbols" w:eastAsia="Noto Sans Symbols" w:cs="Noto Sans Symbols"/>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7">
    <w:nsid w:val="DCBA6B53"/>
    <w:multiLevelType w:val="multilevel"/>
    <w:tmpl w:val="DCBA6B53"/>
    <w:lvl w:ilvl="0" w:tentative="0">
      <w:start w:val="1"/>
      <w:numFmt w:val="decimal"/>
      <w:lvlText w:val="3.%1.-"/>
      <w:lvlJc w:val="left"/>
      <w:pPr>
        <w:ind w:left="1429" w:hanging="360"/>
      </w:pPr>
      <w:rPr>
        <w:b/>
        <w:sz w:val="28"/>
        <w:szCs w:val="28"/>
      </w:rPr>
    </w:lvl>
    <w:lvl w:ilvl="1" w:tentative="0">
      <w:start w:val="1"/>
      <w:numFmt w:val="lowerLetter"/>
      <w:lvlText w:val="%2."/>
      <w:lvlJc w:val="left"/>
      <w:pPr>
        <w:ind w:left="2149" w:hanging="360"/>
      </w:pPr>
    </w:lvl>
    <w:lvl w:ilvl="2" w:tentative="0">
      <w:start w:val="1"/>
      <w:numFmt w:val="lowerRoman"/>
      <w:lvlText w:val="%3."/>
      <w:lvlJc w:val="right"/>
      <w:pPr>
        <w:ind w:left="2869" w:hanging="180"/>
      </w:pPr>
    </w:lvl>
    <w:lvl w:ilvl="3" w:tentative="0">
      <w:start w:val="1"/>
      <w:numFmt w:val="decimal"/>
      <w:lvlText w:val="%4."/>
      <w:lvlJc w:val="left"/>
      <w:pPr>
        <w:ind w:left="3589" w:hanging="360"/>
      </w:pPr>
    </w:lvl>
    <w:lvl w:ilvl="4" w:tentative="0">
      <w:start w:val="1"/>
      <w:numFmt w:val="lowerLetter"/>
      <w:lvlText w:val="%5."/>
      <w:lvlJc w:val="left"/>
      <w:pPr>
        <w:ind w:left="4309" w:hanging="360"/>
      </w:pPr>
    </w:lvl>
    <w:lvl w:ilvl="5" w:tentative="0">
      <w:start w:val="1"/>
      <w:numFmt w:val="lowerRoman"/>
      <w:lvlText w:val="%6."/>
      <w:lvlJc w:val="right"/>
      <w:pPr>
        <w:ind w:left="5029" w:hanging="180"/>
      </w:pPr>
    </w:lvl>
    <w:lvl w:ilvl="6" w:tentative="0">
      <w:start w:val="1"/>
      <w:numFmt w:val="decimal"/>
      <w:lvlText w:val="%7."/>
      <w:lvlJc w:val="left"/>
      <w:pPr>
        <w:ind w:left="5749" w:hanging="360"/>
      </w:pPr>
    </w:lvl>
    <w:lvl w:ilvl="7" w:tentative="0">
      <w:start w:val="1"/>
      <w:numFmt w:val="lowerLetter"/>
      <w:lvlText w:val="%8."/>
      <w:lvlJc w:val="left"/>
      <w:pPr>
        <w:ind w:left="6469" w:hanging="360"/>
      </w:pPr>
    </w:lvl>
    <w:lvl w:ilvl="8" w:tentative="0">
      <w:start w:val="1"/>
      <w:numFmt w:val="lowerRoman"/>
      <w:lvlText w:val="%9."/>
      <w:lvlJc w:val="right"/>
      <w:pPr>
        <w:ind w:left="7189" w:hanging="180"/>
      </w:pPr>
    </w:lvl>
  </w:abstractNum>
  <w:abstractNum w:abstractNumId="8">
    <w:nsid w:val="DE64CBF0"/>
    <w:multiLevelType w:val="multilevel"/>
    <w:tmpl w:val="DE64CBF0"/>
    <w:lvl w:ilvl="0" w:tentative="0">
      <w:start w:val="1"/>
      <w:numFmt w:val="bullet"/>
      <w:lvlText w:val=""/>
      <w:lvlJc w:val="left"/>
      <w:pPr>
        <w:tabs>
          <w:tab w:val="left" w:pos="1260"/>
        </w:tabs>
        <w:ind w:left="1260" w:leftChars="0" w:hanging="420" w:firstLineChars="0"/>
      </w:pPr>
      <w:rPr>
        <w:rFonts w:hint="default" w:ascii="Wingdings" w:hAnsi="Wingdings"/>
      </w:rPr>
    </w:lvl>
    <w:lvl w:ilvl="1" w:tentative="0">
      <w:start w:val="1"/>
      <w:numFmt w:val="bullet"/>
      <w:lvlText w:val=""/>
      <w:lvlJc w:val="left"/>
      <w:pPr>
        <w:tabs>
          <w:tab w:val="left" w:pos="840"/>
        </w:tabs>
        <w:ind w:left="1680" w:leftChars="0" w:hanging="420" w:firstLineChars="0"/>
      </w:pPr>
      <w:rPr>
        <w:rFonts w:hint="default" w:ascii="Wingdings" w:hAnsi="Wingdings"/>
      </w:rPr>
    </w:lvl>
    <w:lvl w:ilvl="2" w:tentative="0">
      <w:start w:val="1"/>
      <w:numFmt w:val="bullet"/>
      <w:lvlText w:val=""/>
      <w:lvlJc w:val="left"/>
      <w:pPr>
        <w:tabs>
          <w:tab w:val="left" w:pos="1260"/>
        </w:tabs>
        <w:ind w:left="2100" w:leftChars="0" w:hanging="420" w:firstLineChars="0"/>
      </w:pPr>
      <w:rPr>
        <w:rFonts w:hint="default" w:ascii="Wingdings" w:hAnsi="Wingdings"/>
      </w:rPr>
    </w:lvl>
    <w:lvl w:ilvl="3" w:tentative="0">
      <w:start w:val="1"/>
      <w:numFmt w:val="bullet"/>
      <w:lvlText w:val=""/>
      <w:lvlJc w:val="left"/>
      <w:pPr>
        <w:tabs>
          <w:tab w:val="left" w:pos="1680"/>
        </w:tabs>
        <w:ind w:left="2520" w:leftChars="0" w:hanging="420" w:firstLineChars="0"/>
      </w:pPr>
      <w:rPr>
        <w:rFonts w:hint="default" w:ascii="Wingdings" w:hAnsi="Wingdings"/>
      </w:rPr>
    </w:lvl>
    <w:lvl w:ilvl="4" w:tentative="0">
      <w:start w:val="1"/>
      <w:numFmt w:val="bullet"/>
      <w:lvlText w:val=""/>
      <w:lvlJc w:val="left"/>
      <w:pPr>
        <w:tabs>
          <w:tab w:val="left" w:pos="2100"/>
        </w:tabs>
        <w:ind w:left="2940" w:leftChars="0" w:hanging="420" w:firstLineChars="0"/>
      </w:pPr>
      <w:rPr>
        <w:rFonts w:hint="default" w:ascii="Wingdings" w:hAnsi="Wingdings"/>
      </w:rPr>
    </w:lvl>
    <w:lvl w:ilvl="5" w:tentative="0">
      <w:start w:val="1"/>
      <w:numFmt w:val="bullet"/>
      <w:lvlText w:val=""/>
      <w:lvlJc w:val="left"/>
      <w:pPr>
        <w:tabs>
          <w:tab w:val="left" w:pos="2520"/>
        </w:tabs>
        <w:ind w:left="3360" w:leftChars="0" w:hanging="420" w:firstLineChars="0"/>
      </w:pPr>
      <w:rPr>
        <w:rFonts w:hint="default" w:ascii="Wingdings" w:hAnsi="Wingdings"/>
      </w:rPr>
    </w:lvl>
    <w:lvl w:ilvl="6" w:tentative="0">
      <w:start w:val="1"/>
      <w:numFmt w:val="bullet"/>
      <w:lvlText w:val=""/>
      <w:lvlJc w:val="left"/>
      <w:pPr>
        <w:tabs>
          <w:tab w:val="left" w:pos="2940"/>
        </w:tabs>
        <w:ind w:left="3780" w:leftChars="0" w:hanging="420" w:firstLineChars="0"/>
      </w:pPr>
      <w:rPr>
        <w:rFonts w:hint="default" w:ascii="Wingdings" w:hAnsi="Wingdings"/>
      </w:rPr>
    </w:lvl>
    <w:lvl w:ilvl="7" w:tentative="0">
      <w:start w:val="1"/>
      <w:numFmt w:val="bullet"/>
      <w:lvlText w:val=""/>
      <w:lvlJc w:val="left"/>
      <w:pPr>
        <w:tabs>
          <w:tab w:val="left" w:pos="3360"/>
        </w:tabs>
        <w:ind w:left="4200" w:leftChars="0" w:hanging="420" w:firstLineChars="0"/>
      </w:pPr>
      <w:rPr>
        <w:rFonts w:hint="default" w:ascii="Wingdings" w:hAnsi="Wingdings"/>
      </w:rPr>
    </w:lvl>
    <w:lvl w:ilvl="8" w:tentative="0">
      <w:start w:val="1"/>
      <w:numFmt w:val="bullet"/>
      <w:lvlText w:val=""/>
      <w:lvlJc w:val="left"/>
      <w:pPr>
        <w:tabs>
          <w:tab w:val="left" w:pos="3780"/>
        </w:tabs>
        <w:ind w:left="4620" w:leftChars="0" w:hanging="420" w:firstLineChars="0"/>
      </w:pPr>
      <w:rPr>
        <w:rFonts w:hint="default" w:ascii="Wingdings" w:hAnsi="Wingdings"/>
      </w:rPr>
    </w:lvl>
  </w:abstractNum>
  <w:abstractNum w:abstractNumId="9">
    <w:nsid w:val="E1D33CD8"/>
    <w:multiLevelType w:val="singleLevel"/>
    <w:tmpl w:val="E1D33CD8"/>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10">
    <w:nsid w:val="E69ABBBA"/>
    <w:multiLevelType w:val="singleLevel"/>
    <w:tmpl w:val="E69ABBB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F4B5D9F5"/>
    <w:multiLevelType w:val="multilevel"/>
    <w:tmpl w:val="F4B5D9F5"/>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12">
    <w:nsid w:val="FC0B54BD"/>
    <w:multiLevelType w:val="singleLevel"/>
    <w:tmpl w:val="FC0B54B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3">
    <w:nsid w:val="0053208E"/>
    <w:multiLevelType w:val="multilevel"/>
    <w:tmpl w:val="0053208E"/>
    <w:lvl w:ilvl="0" w:tentative="0">
      <w:start w:val="1"/>
      <w:numFmt w:val="decimal"/>
      <w:lvlText w:val="1.%1.-"/>
      <w:lvlJc w:val="left"/>
      <w:pPr>
        <w:ind w:left="927" w:hanging="360"/>
      </w:pPr>
    </w:lvl>
    <w:lvl w:ilvl="1" w:tentative="0">
      <w:start w:val="1"/>
      <w:numFmt w:val="lowerLetter"/>
      <w:lvlText w:val="%2."/>
      <w:lvlJc w:val="left"/>
      <w:pPr>
        <w:ind w:left="2461" w:hanging="360"/>
      </w:pPr>
    </w:lvl>
    <w:lvl w:ilvl="2" w:tentative="0">
      <w:start w:val="1"/>
      <w:numFmt w:val="lowerRoman"/>
      <w:lvlText w:val="%3."/>
      <w:lvlJc w:val="right"/>
      <w:pPr>
        <w:ind w:left="3181" w:hanging="180"/>
      </w:pPr>
    </w:lvl>
    <w:lvl w:ilvl="3" w:tentative="0">
      <w:start w:val="1"/>
      <w:numFmt w:val="decimal"/>
      <w:lvlText w:val="%4."/>
      <w:lvlJc w:val="left"/>
      <w:pPr>
        <w:ind w:left="3901" w:hanging="360"/>
      </w:pPr>
    </w:lvl>
    <w:lvl w:ilvl="4" w:tentative="0">
      <w:start w:val="1"/>
      <w:numFmt w:val="lowerLetter"/>
      <w:lvlText w:val="%5."/>
      <w:lvlJc w:val="left"/>
      <w:pPr>
        <w:ind w:left="4621" w:hanging="360"/>
      </w:pPr>
    </w:lvl>
    <w:lvl w:ilvl="5" w:tentative="0">
      <w:start w:val="1"/>
      <w:numFmt w:val="lowerRoman"/>
      <w:lvlText w:val="%6."/>
      <w:lvlJc w:val="right"/>
      <w:pPr>
        <w:ind w:left="5341" w:hanging="180"/>
      </w:pPr>
    </w:lvl>
    <w:lvl w:ilvl="6" w:tentative="0">
      <w:start w:val="1"/>
      <w:numFmt w:val="decimal"/>
      <w:lvlText w:val="%7."/>
      <w:lvlJc w:val="left"/>
      <w:pPr>
        <w:ind w:left="6061" w:hanging="360"/>
      </w:pPr>
    </w:lvl>
    <w:lvl w:ilvl="7" w:tentative="0">
      <w:start w:val="1"/>
      <w:numFmt w:val="lowerLetter"/>
      <w:lvlText w:val="%8."/>
      <w:lvlJc w:val="left"/>
      <w:pPr>
        <w:ind w:left="6781" w:hanging="360"/>
      </w:pPr>
    </w:lvl>
    <w:lvl w:ilvl="8" w:tentative="0">
      <w:start w:val="1"/>
      <w:numFmt w:val="lowerRoman"/>
      <w:lvlText w:val="%9."/>
      <w:lvlJc w:val="right"/>
      <w:pPr>
        <w:ind w:left="7501" w:hanging="180"/>
      </w:pPr>
    </w:lvl>
  </w:abstractNum>
  <w:abstractNum w:abstractNumId="14">
    <w:nsid w:val="0248C179"/>
    <w:multiLevelType w:val="multilevel"/>
    <w:tmpl w:val="0248C179"/>
    <w:lvl w:ilvl="0" w:tentative="0">
      <w:start w:val="1"/>
      <w:numFmt w:val="upperLetter"/>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5">
    <w:nsid w:val="03D62ECE"/>
    <w:multiLevelType w:val="multilevel"/>
    <w:tmpl w:val="03D62ECE"/>
    <w:lvl w:ilvl="0" w:tentative="0">
      <w:start w:val="1"/>
      <w:numFmt w:val="decimal"/>
      <w:lvlText w:val="2.2.%1."/>
      <w:lvlJc w:val="right"/>
      <w:pPr>
        <w:ind w:left="1429" w:hanging="360"/>
      </w:pPr>
    </w:lvl>
    <w:lvl w:ilvl="1" w:tentative="0">
      <w:start w:val="1"/>
      <w:numFmt w:val="lowerLetter"/>
      <w:lvlText w:val="%2."/>
      <w:lvlJc w:val="left"/>
      <w:pPr>
        <w:ind w:left="2149" w:hanging="360"/>
      </w:pPr>
    </w:lvl>
    <w:lvl w:ilvl="2" w:tentative="0">
      <w:start w:val="1"/>
      <w:numFmt w:val="lowerRoman"/>
      <w:lvlText w:val="%3."/>
      <w:lvlJc w:val="right"/>
      <w:pPr>
        <w:ind w:left="2869" w:hanging="180"/>
      </w:pPr>
    </w:lvl>
    <w:lvl w:ilvl="3" w:tentative="0">
      <w:start w:val="1"/>
      <w:numFmt w:val="decimal"/>
      <w:lvlText w:val="%4."/>
      <w:lvlJc w:val="left"/>
      <w:pPr>
        <w:ind w:left="3589" w:hanging="360"/>
      </w:pPr>
    </w:lvl>
    <w:lvl w:ilvl="4" w:tentative="0">
      <w:start w:val="1"/>
      <w:numFmt w:val="lowerLetter"/>
      <w:lvlText w:val="%5."/>
      <w:lvlJc w:val="left"/>
      <w:pPr>
        <w:ind w:left="4309" w:hanging="360"/>
      </w:pPr>
    </w:lvl>
    <w:lvl w:ilvl="5" w:tentative="0">
      <w:start w:val="1"/>
      <w:numFmt w:val="lowerRoman"/>
      <w:lvlText w:val="%6."/>
      <w:lvlJc w:val="right"/>
      <w:pPr>
        <w:ind w:left="5029" w:hanging="180"/>
      </w:pPr>
    </w:lvl>
    <w:lvl w:ilvl="6" w:tentative="0">
      <w:start w:val="1"/>
      <w:numFmt w:val="decimal"/>
      <w:lvlText w:val="%7."/>
      <w:lvlJc w:val="left"/>
      <w:pPr>
        <w:ind w:left="5749" w:hanging="360"/>
      </w:pPr>
    </w:lvl>
    <w:lvl w:ilvl="7" w:tentative="0">
      <w:start w:val="1"/>
      <w:numFmt w:val="lowerLetter"/>
      <w:lvlText w:val="%8."/>
      <w:lvlJc w:val="left"/>
      <w:pPr>
        <w:ind w:left="6469" w:hanging="360"/>
      </w:pPr>
    </w:lvl>
    <w:lvl w:ilvl="8" w:tentative="0">
      <w:start w:val="1"/>
      <w:numFmt w:val="lowerRoman"/>
      <w:lvlText w:val="%9."/>
      <w:lvlJc w:val="right"/>
      <w:pPr>
        <w:ind w:left="7189" w:hanging="180"/>
      </w:pPr>
    </w:lvl>
  </w:abstractNum>
  <w:abstractNum w:abstractNumId="16">
    <w:nsid w:val="2470EC97"/>
    <w:multiLevelType w:val="multilevel"/>
    <w:tmpl w:val="2470EC97"/>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17">
    <w:nsid w:val="25B654F3"/>
    <w:multiLevelType w:val="multilevel"/>
    <w:tmpl w:val="25B654F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8">
    <w:nsid w:val="2A8F537B"/>
    <w:multiLevelType w:val="multilevel"/>
    <w:tmpl w:val="2A8F537B"/>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19">
    <w:nsid w:val="4D4DC07F"/>
    <w:multiLevelType w:val="multilevel"/>
    <w:tmpl w:val="4D4DC07F"/>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20">
    <w:nsid w:val="59ADCABA"/>
    <w:multiLevelType w:val="multilevel"/>
    <w:tmpl w:val="59ADCABA"/>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21">
    <w:nsid w:val="5A241D34"/>
    <w:multiLevelType w:val="multilevel"/>
    <w:tmpl w:val="5A241D34"/>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22">
    <w:nsid w:val="6A692EBB"/>
    <w:multiLevelType w:val="singleLevel"/>
    <w:tmpl w:val="6A692EBB"/>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23">
    <w:nsid w:val="72183CF9"/>
    <w:multiLevelType w:val="multilevel"/>
    <w:tmpl w:val="72183CF9"/>
    <w:lvl w:ilvl="0" w:tentative="0">
      <w:start w:val="1"/>
      <w:numFmt w:val="bullet"/>
      <w:lvlText w:val="●"/>
      <w:lvlJc w:val="left"/>
      <w:pPr>
        <w:tabs>
          <w:tab w:val="left" w:pos="420"/>
        </w:tabs>
        <w:ind w:left="1140" w:hanging="360"/>
      </w:pPr>
      <w:rPr>
        <w:u w:val="none"/>
      </w:rPr>
    </w:lvl>
    <w:lvl w:ilvl="1" w:tentative="0">
      <w:start w:val="1"/>
      <w:numFmt w:val="bullet"/>
      <w:lvlText w:val="○"/>
      <w:lvlJc w:val="left"/>
      <w:pPr>
        <w:tabs>
          <w:tab w:val="left" w:pos="420"/>
        </w:tabs>
        <w:ind w:left="1860" w:hanging="360"/>
      </w:pPr>
      <w:rPr>
        <w:u w:val="none"/>
      </w:rPr>
    </w:lvl>
    <w:lvl w:ilvl="2" w:tentative="0">
      <w:start w:val="1"/>
      <w:numFmt w:val="bullet"/>
      <w:lvlText w:val="■"/>
      <w:lvlJc w:val="left"/>
      <w:pPr>
        <w:tabs>
          <w:tab w:val="left" w:pos="420"/>
        </w:tabs>
        <w:ind w:left="2580" w:hanging="360"/>
      </w:pPr>
      <w:rPr>
        <w:u w:val="none"/>
      </w:rPr>
    </w:lvl>
    <w:lvl w:ilvl="3" w:tentative="0">
      <w:start w:val="1"/>
      <w:numFmt w:val="bullet"/>
      <w:lvlText w:val="●"/>
      <w:lvlJc w:val="left"/>
      <w:pPr>
        <w:tabs>
          <w:tab w:val="left" w:pos="420"/>
        </w:tabs>
        <w:ind w:left="3300" w:hanging="360"/>
      </w:pPr>
      <w:rPr>
        <w:u w:val="none"/>
      </w:rPr>
    </w:lvl>
    <w:lvl w:ilvl="4" w:tentative="0">
      <w:start w:val="1"/>
      <w:numFmt w:val="bullet"/>
      <w:lvlText w:val="○"/>
      <w:lvlJc w:val="left"/>
      <w:pPr>
        <w:tabs>
          <w:tab w:val="left" w:pos="420"/>
        </w:tabs>
        <w:ind w:left="4020" w:hanging="360"/>
      </w:pPr>
      <w:rPr>
        <w:u w:val="none"/>
      </w:rPr>
    </w:lvl>
    <w:lvl w:ilvl="5" w:tentative="0">
      <w:start w:val="1"/>
      <w:numFmt w:val="bullet"/>
      <w:lvlText w:val="■"/>
      <w:lvlJc w:val="left"/>
      <w:pPr>
        <w:tabs>
          <w:tab w:val="left" w:pos="420"/>
        </w:tabs>
        <w:ind w:left="4740" w:hanging="360"/>
      </w:pPr>
      <w:rPr>
        <w:u w:val="none"/>
      </w:rPr>
    </w:lvl>
    <w:lvl w:ilvl="6" w:tentative="0">
      <w:start w:val="1"/>
      <w:numFmt w:val="bullet"/>
      <w:lvlText w:val="●"/>
      <w:lvlJc w:val="left"/>
      <w:pPr>
        <w:tabs>
          <w:tab w:val="left" w:pos="420"/>
        </w:tabs>
        <w:ind w:left="5460" w:hanging="360"/>
      </w:pPr>
      <w:rPr>
        <w:u w:val="none"/>
      </w:rPr>
    </w:lvl>
    <w:lvl w:ilvl="7" w:tentative="0">
      <w:start w:val="1"/>
      <w:numFmt w:val="bullet"/>
      <w:lvlText w:val="○"/>
      <w:lvlJc w:val="left"/>
      <w:pPr>
        <w:tabs>
          <w:tab w:val="left" w:pos="420"/>
        </w:tabs>
        <w:ind w:left="6180" w:hanging="360"/>
      </w:pPr>
      <w:rPr>
        <w:u w:val="none"/>
      </w:rPr>
    </w:lvl>
    <w:lvl w:ilvl="8" w:tentative="0">
      <w:start w:val="1"/>
      <w:numFmt w:val="bullet"/>
      <w:lvlText w:val="■"/>
      <w:lvlJc w:val="left"/>
      <w:pPr>
        <w:tabs>
          <w:tab w:val="left" w:pos="420"/>
        </w:tabs>
        <w:ind w:left="6900" w:hanging="360"/>
      </w:pPr>
      <w:rPr>
        <w:u w:val="none"/>
      </w:rPr>
    </w:lvl>
  </w:abstractNum>
  <w:abstractNum w:abstractNumId="24">
    <w:nsid w:val="730BE60E"/>
    <w:multiLevelType w:val="singleLevel"/>
    <w:tmpl w:val="730BE60E"/>
    <w:lvl w:ilvl="0" w:tentative="0">
      <w:start w:val="1"/>
      <w:numFmt w:val="bullet"/>
      <w:lvlText w:val=""/>
      <w:lvlJc w:val="left"/>
      <w:pPr>
        <w:tabs>
          <w:tab w:val="left" w:pos="1260"/>
        </w:tabs>
        <w:ind w:left="1260" w:leftChars="0" w:hanging="420" w:firstLineChars="0"/>
      </w:pPr>
      <w:rPr>
        <w:rFonts w:hint="default" w:ascii="Wingdings" w:hAnsi="Wingdings"/>
      </w:rPr>
    </w:lvl>
  </w:abstractNum>
  <w:num w:numId="1">
    <w:abstractNumId w:val="13"/>
  </w:num>
  <w:num w:numId="2">
    <w:abstractNumId w:val="6"/>
  </w:num>
  <w:num w:numId="3">
    <w:abstractNumId w:val="20"/>
  </w:num>
  <w:num w:numId="4">
    <w:abstractNumId w:val="4"/>
  </w:num>
  <w:num w:numId="5">
    <w:abstractNumId w:val="3"/>
  </w:num>
  <w:num w:numId="6">
    <w:abstractNumId w:val="22"/>
  </w:num>
  <w:num w:numId="7">
    <w:abstractNumId w:val="15"/>
  </w:num>
  <w:num w:numId="8">
    <w:abstractNumId w:val="17"/>
  </w:num>
  <w:num w:numId="9">
    <w:abstractNumId w:val="23"/>
  </w:num>
  <w:num w:numId="10">
    <w:abstractNumId w:val="14"/>
  </w:num>
  <w:num w:numId="11">
    <w:abstractNumId w:val="0"/>
  </w:num>
  <w:num w:numId="12">
    <w:abstractNumId w:val="12"/>
  </w:num>
  <w:num w:numId="13">
    <w:abstractNumId w:val="18"/>
  </w:num>
  <w:num w:numId="14">
    <w:abstractNumId w:val="21"/>
  </w:num>
  <w:num w:numId="15">
    <w:abstractNumId w:val="5"/>
  </w:num>
  <w:num w:numId="16">
    <w:abstractNumId w:val="19"/>
  </w:num>
  <w:num w:numId="17">
    <w:abstractNumId w:val="11"/>
  </w:num>
  <w:num w:numId="18">
    <w:abstractNumId w:val="2"/>
  </w:num>
  <w:num w:numId="19">
    <w:abstractNumId w:val="16"/>
  </w:num>
  <w:num w:numId="20">
    <w:abstractNumId w:val="7"/>
  </w:num>
  <w:num w:numId="21">
    <w:abstractNumId w:val="9"/>
  </w:num>
  <w:num w:numId="22">
    <w:abstractNumId w:val="8"/>
  </w:num>
  <w:num w:numId="23">
    <w:abstractNumId w:val="10"/>
  </w:num>
  <w:num w:numId="24">
    <w:abstractNumId w:val="24"/>
  </w:num>
  <w:num w:numId="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
  <w:rsids>
    <w:rsidRoot w:val="00000000"/>
    <w:rsid w:val="0064094D"/>
    <w:rsid w:val="03D72619"/>
    <w:rsid w:val="06F04D07"/>
    <w:rsid w:val="0A106837"/>
    <w:rsid w:val="104B65EF"/>
    <w:rsid w:val="143209B6"/>
    <w:rsid w:val="146D4080"/>
    <w:rsid w:val="16E056D9"/>
    <w:rsid w:val="1AC0472C"/>
    <w:rsid w:val="22A44F3B"/>
    <w:rsid w:val="2F0F64BF"/>
    <w:rsid w:val="3E480CF4"/>
    <w:rsid w:val="4777117E"/>
    <w:rsid w:val="5A11526B"/>
    <w:rsid w:val="5CA003BA"/>
    <w:rsid w:val="60C90A2B"/>
    <w:rsid w:val="615B5586"/>
    <w:rsid w:val="62221129"/>
    <w:rsid w:val="6A8C6E85"/>
    <w:rsid w:val="6F5E2BBA"/>
    <w:rsid w:val="7A9469B8"/>
    <w:rsid w:val="7F307D3A"/>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9" w:semiHidden="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iPriority="99"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iPriority="99" w:name="Balloon Text"/>
    <w:lsdException w:unhideWhenUsed="0" w:uiPriority="0" w:semiHidden="0" w:name="Table Grid"/>
    <w:lsdException w:unhideWhenUsed="0" w:uiPriority="0" w:semiHidden="0" w:name="Table Theme"/>
  </w:latentStyles>
  <w:style w:type="paragraph" w:default="1" w:styleId="1">
    <w:name w:val="Normal"/>
    <w:uiPriority w:val="0"/>
    <w:pPr>
      <w:spacing w:before="120" w:after="120" w:line="360" w:lineRule="auto"/>
      <w:ind w:firstLine="709"/>
      <w:jc w:val="both"/>
    </w:pPr>
    <w:rPr>
      <w:rFonts w:ascii="Times New Roman" w:hAnsi="Times New Roman" w:eastAsia="Times New Roman" w:cs="Times New Roman"/>
      <w:sz w:val="24"/>
      <w:szCs w:val="24"/>
      <w:lang w:eastAsia="es-ES" w:bidi="ar-SA"/>
    </w:rPr>
  </w:style>
  <w:style w:type="paragraph" w:styleId="2">
    <w:name w:val="heading 1"/>
    <w:basedOn w:val="1"/>
    <w:next w:val="1"/>
    <w:uiPriority w:val="0"/>
    <w:pPr>
      <w:keepNext/>
      <w:pBdr>
        <w:bottom w:val="single" w:color="000000" w:sz="4" w:space="1"/>
        <w:right w:val="single" w:color="000000" w:sz="4" w:space="4"/>
      </w:pBdr>
      <w:spacing w:line="240" w:lineRule="auto"/>
      <w:ind w:left="1069" w:hanging="360"/>
      <w:outlineLvl w:val="0"/>
    </w:pPr>
    <w:rPr>
      <w:rFonts w:ascii="Calibri" w:hAnsi="Calibri" w:eastAsia="Calibri" w:cs="Calibri"/>
      <w:b/>
      <w:smallCaps/>
    </w:rPr>
  </w:style>
  <w:style w:type="paragraph" w:styleId="3">
    <w:name w:val="heading 2"/>
    <w:basedOn w:val="1"/>
    <w:next w:val="1"/>
    <w:uiPriority w:val="0"/>
    <w:pPr>
      <w:keepNext/>
      <w:spacing w:line="240" w:lineRule="auto"/>
      <w:ind w:left="1287" w:hanging="578"/>
      <w:outlineLvl w:val="1"/>
    </w:pPr>
    <w:rPr>
      <w:b/>
      <w:smallCaps/>
      <w:sz w:val="28"/>
      <w:szCs w:val="28"/>
    </w:rPr>
  </w:style>
  <w:style w:type="paragraph" w:styleId="4">
    <w:name w:val="heading 3"/>
    <w:basedOn w:val="1"/>
    <w:next w:val="1"/>
    <w:uiPriority w:val="0"/>
    <w:pPr>
      <w:keepNext/>
      <w:keepLines/>
      <w:spacing w:before="200" w:after="0"/>
      <w:ind w:firstLine="0"/>
      <w:outlineLvl w:val="2"/>
    </w:pPr>
    <w:rPr>
      <w:b/>
      <w:smallCaps/>
      <w:sz w:val="28"/>
      <w:szCs w:val="28"/>
    </w:rPr>
  </w:style>
  <w:style w:type="paragraph" w:styleId="5">
    <w:name w:val="heading 4"/>
    <w:basedOn w:val="1"/>
    <w:next w:val="1"/>
    <w:uiPriority w:val="0"/>
    <w:pPr>
      <w:keepNext/>
      <w:keepLines/>
      <w:spacing w:before="200" w:after="0"/>
      <w:outlineLvl w:val="3"/>
    </w:pPr>
    <w:rPr>
      <w:rFonts w:ascii="Cambria" w:hAnsi="Cambria" w:eastAsia="Cambria" w:cs="Cambria"/>
      <w:b/>
      <w:i/>
      <w:color w:val="4F81BD"/>
    </w:rPr>
  </w:style>
  <w:style w:type="paragraph" w:styleId="6">
    <w:name w:val="heading 5"/>
    <w:basedOn w:val="1"/>
    <w:next w:val="1"/>
    <w:uiPriority w:val="0"/>
    <w:pPr>
      <w:keepNext/>
      <w:keepLines/>
      <w:spacing w:before="200" w:after="0"/>
      <w:outlineLvl w:val="4"/>
    </w:pPr>
    <w:rPr>
      <w:rFonts w:ascii="Cambria" w:hAnsi="Cambria" w:eastAsia="Cambria" w:cs="Cambria"/>
      <w:color w:val="243F61"/>
    </w:rPr>
  </w:style>
  <w:style w:type="paragraph" w:styleId="7">
    <w:name w:val="heading 6"/>
    <w:basedOn w:val="1"/>
    <w:next w:val="1"/>
    <w:uiPriority w:val="0"/>
    <w:pPr>
      <w:keepNext/>
      <w:keepLines/>
      <w:spacing w:before="200" w:after="0"/>
      <w:outlineLvl w:val="5"/>
    </w:pPr>
    <w:rPr>
      <w:rFonts w:ascii="Cambria" w:hAnsi="Cambria" w:eastAsia="Cambria" w:cs="Cambria"/>
      <w:i/>
      <w:color w:val="243F61"/>
    </w:rPr>
  </w:style>
  <w:style w:type="paragraph" w:styleId="8">
    <w:name w:val="heading 7"/>
    <w:basedOn w:val="1"/>
    <w:next w:val="1"/>
    <w:link w:val="21"/>
    <w:unhideWhenUsed/>
    <w:qFormat/>
    <w:uiPriority w:val="9"/>
    <w:pPr>
      <w:keepNext/>
      <w:keepLines/>
      <w:spacing w:before="200" w:after="0"/>
      <w:outlineLvl w:val="6"/>
    </w:pPr>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character" w:default="1" w:styleId="9">
    <w:name w:val="Default Paragraph Font"/>
    <w:semiHidden/>
    <w:unhideWhenUsed/>
    <w:uiPriority w:val="1"/>
  </w:style>
  <w:style w:type="table" w:default="1" w:styleId="10">
    <w:name w:val="Normal Table"/>
    <w:semiHidden/>
    <w:unhideWhenUsed/>
    <w:uiPriority w:val="99"/>
    <w:tblPr>
      <w:tblCellMar>
        <w:top w:w="0" w:type="dxa"/>
        <w:left w:w="0" w:type="dxa"/>
        <w:bottom w:w="0" w:type="dxa"/>
        <w:right w:w="0" w:type="dxa"/>
      </w:tblCellMar>
    </w:tblPr>
  </w:style>
  <w:style w:type="character" w:styleId="11">
    <w:name w:val="HTML Code"/>
    <w:basedOn w:val="9"/>
    <w:uiPriority w:val="0"/>
    <w:rPr>
      <w:rFonts w:ascii="Courier New" w:hAnsi="Courier New" w:cs="Courier New"/>
      <w:sz w:val="20"/>
      <w:szCs w:val="20"/>
    </w:rPr>
  </w:style>
  <w:style w:type="character" w:styleId="12">
    <w:name w:val="Strong"/>
    <w:basedOn w:val="9"/>
    <w:qFormat/>
    <w:uiPriority w:val="22"/>
    <w:rPr>
      <w:b/>
      <w:bCs/>
    </w:rPr>
  </w:style>
  <w:style w:type="paragraph" w:styleId="13">
    <w:name w:val="Balloon Text"/>
    <w:basedOn w:val="1"/>
    <w:link w:val="22"/>
    <w:semiHidden/>
    <w:unhideWhenUsed/>
    <w:uiPriority w:val="99"/>
    <w:pPr>
      <w:spacing w:before="0" w:after="0" w:line="240" w:lineRule="auto"/>
    </w:pPr>
    <w:rPr>
      <w:rFonts w:ascii="Tahoma" w:hAnsi="Tahoma" w:cs="Tahoma"/>
      <w:sz w:val="16"/>
      <w:szCs w:val="16"/>
    </w:rPr>
  </w:style>
  <w:style w:type="paragraph" w:styleId="14">
    <w:name w:val="header"/>
    <w:basedOn w:val="1"/>
    <w:uiPriority w:val="0"/>
    <w:pPr>
      <w:widowControl w:val="0"/>
      <w:pBdr>
        <w:top w:val="none" w:color="auto" w:sz="0" w:space="1"/>
        <w:left w:val="none" w:color="auto" w:sz="0" w:space="4"/>
        <w:bottom w:val="none" w:color="auto" w:sz="0" w:space="1"/>
        <w:right w:val="none" w:color="auto" w:sz="0" w:space="4"/>
      </w:pBdr>
      <w:tabs>
        <w:tab w:val="center" w:pos="4153"/>
        <w:tab w:val="right" w:pos="8306"/>
      </w:tabs>
      <w:snapToGrid w:val="0"/>
      <w:spacing w:before="0" w:after="0" w:line="240" w:lineRule="auto"/>
      <w:ind w:firstLine="0"/>
      <w:jc w:val="both"/>
      <w:outlineLvl w:val="9"/>
    </w:pPr>
    <w:rPr>
      <w:rFonts w:ascii="Times New Roman" w:hAnsi="Times New Roman" w:eastAsia="SimSun" w:cs="Times New Roman"/>
      <w:kern w:val="2"/>
      <w:sz w:val="18"/>
      <w:szCs w:val="20"/>
      <w:lang w:val="en-US" w:eastAsia="zh-CN"/>
    </w:rPr>
  </w:style>
  <w:style w:type="paragraph" w:styleId="15">
    <w:name w:val="Normal (Web)"/>
    <w:semiHidden/>
    <w:unhideWhenUsed/>
    <w:uiPriority w:val="99"/>
    <w:pPr>
      <w:spacing w:before="0" w:beforeAutospacing="1" w:after="0" w:afterAutospacing="1" w:line="360" w:lineRule="auto"/>
      <w:ind w:left="0" w:right="0" w:firstLine="709"/>
      <w:jc w:val="left"/>
    </w:pPr>
    <w:rPr>
      <w:kern w:val="0"/>
      <w:sz w:val="24"/>
      <w:szCs w:val="24"/>
      <w:lang w:val="en-US" w:eastAsia="zh-CN" w:bidi="ar"/>
    </w:rPr>
  </w:style>
  <w:style w:type="paragraph" w:styleId="16">
    <w:name w:val="footer"/>
    <w:basedOn w:val="1"/>
    <w:uiPriority w:val="0"/>
    <w:pPr>
      <w:widowControl w:val="0"/>
      <w:tabs>
        <w:tab w:val="center" w:pos="4153"/>
        <w:tab w:val="right" w:pos="8306"/>
      </w:tabs>
      <w:snapToGrid w:val="0"/>
      <w:spacing w:before="0" w:after="0" w:line="240" w:lineRule="auto"/>
      <w:ind w:firstLine="0"/>
      <w:jc w:val="left"/>
    </w:pPr>
    <w:rPr>
      <w:rFonts w:ascii="Times New Roman" w:hAnsi="Times New Roman" w:eastAsia="SimSun" w:cs="Times New Roman"/>
      <w:kern w:val="2"/>
      <w:sz w:val="18"/>
      <w:szCs w:val="20"/>
      <w:lang w:val="en-US" w:eastAsia="zh-CN"/>
    </w:rPr>
  </w:style>
  <w:style w:type="paragraph" w:styleId="17">
    <w:name w:val="Subtitle"/>
    <w:basedOn w:val="1"/>
    <w:next w:val="1"/>
    <w:uiPriority w:val="0"/>
    <w:pPr>
      <w:keepNext/>
      <w:keepLines/>
      <w:spacing w:before="360" w:after="80"/>
    </w:pPr>
    <w:rPr>
      <w:rFonts w:ascii="Georgia" w:hAnsi="Georgia" w:eastAsia="Georgia" w:cs="Georgia"/>
      <w:i/>
      <w:color w:val="666666"/>
      <w:sz w:val="48"/>
      <w:szCs w:val="48"/>
    </w:rPr>
  </w:style>
  <w:style w:type="paragraph" w:styleId="18">
    <w:name w:val="Title"/>
    <w:basedOn w:val="1"/>
    <w:next w:val="1"/>
    <w:uiPriority w:val="0"/>
    <w:pPr>
      <w:pBdr>
        <w:bottom w:val="single" w:color="4F81BD" w:sz="8" w:space="4"/>
      </w:pBdr>
      <w:spacing w:before="480" w:after="0"/>
      <w:ind w:left="1287" w:hanging="360"/>
    </w:pPr>
    <w:rPr>
      <w:rFonts w:ascii="Cambria" w:hAnsi="Cambria" w:eastAsia="Cambria" w:cs="Cambria"/>
      <w:b/>
      <w:smallCaps/>
      <w:sz w:val="28"/>
      <w:szCs w:val="28"/>
    </w:rPr>
  </w:style>
  <w:style w:type="table" w:customStyle="1" w:styleId="19">
    <w:name w:val="Table Normal"/>
    <w:uiPriority w:val="0"/>
    <w:tblPr>
      <w:tblCellMar>
        <w:top w:w="0" w:type="dxa"/>
        <w:left w:w="0" w:type="dxa"/>
        <w:bottom w:w="0" w:type="dxa"/>
        <w:right w:w="0" w:type="dxa"/>
      </w:tblCellMar>
    </w:tblPr>
  </w:style>
  <w:style w:type="table" w:customStyle="1" w:styleId="20">
    <w:name w:val="_Style 13"/>
    <w:basedOn w:val="19"/>
    <w:uiPriority w:val="0"/>
    <w:pPr>
      <w:spacing w:after="0" w:line="240" w:lineRule="auto"/>
    </w:pPr>
    <w:tblPr>
      <w:tblCellMar>
        <w:left w:w="0" w:type="dxa"/>
        <w:right w:w="0" w:type="dxa"/>
      </w:tblCellMar>
    </w:tblPr>
  </w:style>
  <w:style w:type="character" w:customStyle="1" w:styleId="21">
    <w:name w:val="Título 7 Car"/>
    <w:basedOn w:val="9"/>
    <w:link w:val="8"/>
    <w:uiPriority w:val="9"/>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character" w:customStyle="1" w:styleId="22">
    <w:name w:val="Texto de globo Car"/>
    <w:basedOn w:val="9"/>
    <w:link w:val="13"/>
    <w:semiHidden/>
    <w:uiPriority w:val="99"/>
    <w:rPr>
      <w:rFonts w:ascii="Tahoma" w:hAnsi="Tahoma" w:cs="Tahoma"/>
      <w:sz w:val="16"/>
      <w:szCs w:val="16"/>
    </w:rPr>
  </w:style>
  <w:style w:type="character" w:customStyle="1" w:styleId="23">
    <w:name w:val="无间隔 Char"/>
    <w:basedOn w:val="9"/>
    <w:link w:val="24"/>
    <w:uiPriority w:val="0"/>
    <w:rPr>
      <w:rFonts w:hint="default" w:ascii="Times New Roman" w:hAnsi="Times New Roman" w:eastAsia="SimSun"/>
      <w:sz w:val="22"/>
    </w:rPr>
  </w:style>
  <w:style w:type="paragraph" w:customStyle="1" w:styleId="24">
    <w:name w:val="No Spacing"/>
    <w:link w:val="23"/>
    <w:uiPriority w:val="0"/>
    <w:pPr>
      <w:spacing w:before="120" w:after="120" w:line="360" w:lineRule="auto"/>
      <w:ind w:firstLine="709"/>
      <w:jc w:val="both"/>
    </w:pPr>
    <w:rPr>
      <w:rFonts w:hint="default" w:ascii="Times New Roman" w:hAnsi="Times New Roman" w:eastAsia="SimSun"/>
      <w:sz w:val="22"/>
      <w:szCs w:val="24"/>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9" Type="http://schemas.openxmlformats.org/officeDocument/2006/relationships/fontTable" Target="fontTable.xml"/><Relationship Id="rId28" Type="http://schemas.openxmlformats.org/officeDocument/2006/relationships/customXml" Target="../customXml/item2.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sv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33"/>
    <customShpInfo spid="_x0000_s1026" textRotate="1"/>
  </customShpExts>
</s:customData>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j48tY32WqBKyc4qTPY5qN/taU6A==">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</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Pages>41</Pages>
  <TotalTime>1</TotalTime>
  <ScaleCrop>false</ScaleCrop>
  <LinksUpToDate>false</LinksUpToDate>
  <Application>WPS Office_12.2.0.16909_F1E327BC-269C-435d-A152-05C5408002CA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2019-03-13T13:00:00Z</dcterms:created>
  <dc:creator>Administrador</dc:creator>
  <cp:lastModifiedBy>Juan Jerez García</cp:lastModifiedBy>
  <dcterms:modified xsi:type="dcterms:W3CDTF">2024-06-05T20:00:43Z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3082-12.2.0.16909</vt:lpwstr>
  </property>
  <property fmtid="{D5CDD505-2E9C-101B-9397-08002B2CF9AE}" pid="3" name="ICV">
    <vt:lpwstr>8A3110ED4D934EB2B3D5CE40F06327AF_13</vt:lpwstr>
  </property>
</Properties>
</file>